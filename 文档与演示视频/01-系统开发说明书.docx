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C58DE" w14:textId="77777777" w:rsidR="00FC2418" w:rsidRDefault="00472644">
      <w:pPr>
        <w:spacing w:before="360" w:after="440"/>
        <w:ind w:firstLine="0"/>
        <w:jc w:val="center"/>
        <w:rPr>
          <w:lang w:eastAsia="zh-CN"/>
        </w:rPr>
      </w:pPr>
      <w:r>
        <w:rPr>
          <w:rFonts w:eastAsia="黑体"/>
          <w:b/>
          <w:sz w:val="30"/>
          <w:lang w:eastAsia="zh-CN"/>
        </w:rPr>
        <w:t>摘</w:t>
      </w:r>
      <w:r>
        <w:rPr>
          <w:rFonts w:eastAsia="黑体"/>
          <w:b/>
          <w:sz w:val="30"/>
          <w:lang w:eastAsia="zh-CN"/>
        </w:rPr>
        <w:t xml:space="preserve"> </w:t>
      </w:r>
      <w:r>
        <w:rPr>
          <w:rFonts w:eastAsia="黑体"/>
          <w:b/>
          <w:sz w:val="30"/>
          <w:lang w:eastAsia="zh-CN"/>
        </w:rPr>
        <w:t>要</w:t>
      </w:r>
    </w:p>
    <w:p w14:paraId="232A07CE" w14:textId="77777777" w:rsidR="00FC2418" w:rsidRDefault="00472644">
      <w:pPr>
        <w:rPr>
          <w:lang w:eastAsia="zh-CN"/>
        </w:rPr>
      </w:pPr>
      <w:r>
        <w:rPr>
          <w:lang w:eastAsia="zh-CN"/>
        </w:rPr>
        <w:t>在高等教育学习过程中，不同学生在知识基础、学习目标、认知风格、可用时间和资源偏好方面存在明显差异，统一的课程资料与固定学习顺序难以满足个性化学习需求。针对课程资源繁杂、学习路径不清晰、生成内容缺乏依据和学习反馈不能持续作用于后续学习等问题，本项目设计并实现了一套面向数据结构课程的个性化资源生成与学习多智能体系统。</w:t>
      </w:r>
    </w:p>
    <w:p w14:paraId="1E7A246F" w14:textId="77777777" w:rsidR="00FC2418" w:rsidRDefault="00472644">
      <w:pPr>
        <w:rPr>
          <w:lang w:eastAsia="zh-CN"/>
        </w:rPr>
      </w:pPr>
      <w:r>
        <w:rPr>
          <w:lang w:eastAsia="zh-CN"/>
        </w:rPr>
        <w:t>系统以学生端学习闭环为主线，通过自然语言对话构建六维动态学生画像，围绕课程资料完成文档解析、文本切分、知识检索和来源追踪。在多智能体协同方面，系统设置</w:t>
      </w:r>
      <w:r>
        <w:rPr>
          <w:lang w:eastAsia="zh-CN"/>
        </w:rPr>
        <w:t xml:space="preserve"> Router</w:t>
      </w:r>
      <w:r>
        <w:rPr>
          <w:lang w:eastAsia="zh-CN"/>
        </w:rPr>
        <w:t>、</w:t>
      </w:r>
      <w:r>
        <w:rPr>
          <w:lang w:eastAsia="zh-CN"/>
        </w:rPr>
        <w:t>Retriever</w:t>
      </w:r>
      <w:r>
        <w:rPr>
          <w:lang w:eastAsia="zh-CN"/>
        </w:rPr>
        <w:t>、</w:t>
      </w:r>
      <w:r>
        <w:rPr>
          <w:lang w:eastAsia="zh-CN"/>
        </w:rPr>
        <w:t>Planner</w:t>
      </w:r>
      <w:r>
        <w:rPr>
          <w:lang w:eastAsia="zh-CN"/>
        </w:rPr>
        <w:t>、</w:t>
      </w:r>
      <w:r>
        <w:rPr>
          <w:lang w:eastAsia="zh-CN"/>
        </w:rPr>
        <w:t>Resource</w:t>
      </w:r>
      <w:r>
        <w:rPr>
          <w:lang w:eastAsia="zh-CN"/>
        </w:rPr>
        <w:t>、</w:t>
      </w:r>
      <w:r>
        <w:rPr>
          <w:lang w:eastAsia="zh-CN"/>
        </w:rPr>
        <w:t>Tutor</w:t>
      </w:r>
      <w:r>
        <w:rPr>
          <w:lang w:eastAsia="zh-CN"/>
        </w:rPr>
        <w:t>、</w:t>
      </w:r>
      <w:r>
        <w:rPr>
          <w:lang w:eastAsia="zh-CN"/>
        </w:rPr>
        <w:t>Quiz</w:t>
      </w:r>
      <w:r>
        <w:rPr>
          <w:lang w:eastAsia="zh-CN"/>
        </w:rPr>
        <w:t>、</w:t>
      </w:r>
      <w:r>
        <w:rPr>
          <w:lang w:eastAsia="zh-CN"/>
        </w:rPr>
        <w:t xml:space="preserve">Evaluator/Critic </w:t>
      </w:r>
      <w:r>
        <w:rPr>
          <w:lang w:eastAsia="zh-CN"/>
        </w:rPr>
        <w:t>和</w:t>
      </w:r>
      <w:r>
        <w:rPr>
          <w:lang w:eastAsia="zh-CN"/>
        </w:rPr>
        <w:t xml:space="preserve"> Profile Updater </w:t>
      </w:r>
      <w:r>
        <w:rPr>
          <w:lang w:eastAsia="zh-CN"/>
        </w:rPr>
        <w:t>等角色，不同角色分别承担任务分发、证据检索、路径规划、资源生成、智能答疑、测验出题、学习评价和画像更新等职责，并通过</w:t>
      </w:r>
      <w:r>
        <w:rPr>
          <w:lang w:eastAsia="zh-CN"/>
        </w:rPr>
        <w:t xml:space="preserve"> AgentRun </w:t>
      </w:r>
      <w:r>
        <w:rPr>
          <w:lang w:eastAsia="zh-CN"/>
        </w:rPr>
        <w:t>与</w:t>
      </w:r>
      <w:r>
        <w:rPr>
          <w:lang w:eastAsia="zh-CN"/>
        </w:rPr>
        <w:t xml:space="preserve"> AgentRunStep </w:t>
      </w:r>
      <w:r>
        <w:rPr>
          <w:lang w:eastAsia="zh-CN"/>
        </w:rPr>
        <w:t>记录调用顺序、输入摘要、输出摘要和关键决策依据。</w:t>
      </w:r>
    </w:p>
    <w:p w14:paraId="4ED46B73" w14:textId="77777777" w:rsidR="00FC2418" w:rsidRDefault="00472644">
      <w:pPr>
        <w:rPr>
          <w:lang w:eastAsia="zh-CN"/>
        </w:rPr>
      </w:pPr>
      <w:r>
        <w:t>项目采用</w:t>
      </w:r>
      <w:r>
        <w:t xml:space="preserve"> React</w:t>
      </w:r>
      <w:r>
        <w:t>、</w:t>
      </w:r>
      <w:r>
        <w:t>Vite</w:t>
      </w:r>
      <w:r>
        <w:t>、</w:t>
      </w:r>
      <w:r>
        <w:t xml:space="preserve">TypeScript </w:t>
      </w:r>
      <w:r>
        <w:t>与</w:t>
      </w:r>
      <w:r>
        <w:t xml:space="preserve"> Tailwind CSS </w:t>
      </w:r>
      <w:r>
        <w:t>构建学生端工作台，采用</w:t>
      </w:r>
      <w:r>
        <w:t xml:space="preserve"> FastAPI</w:t>
      </w:r>
      <w:r>
        <w:t>、</w:t>
      </w:r>
      <w:r>
        <w:t>Pydantic</w:t>
      </w:r>
      <w:r>
        <w:t>、</w:t>
      </w:r>
      <w:r>
        <w:t xml:space="preserve">SQLAlchemy </w:t>
      </w:r>
      <w:r>
        <w:t>构建后端服务。当前本地演示数据库为</w:t>
      </w:r>
      <w:r>
        <w:t xml:space="preserve"> SQLite</w:t>
      </w:r>
      <w:r>
        <w:t>，默认采用关键词检索，并支持按需启用科大讯飞星火大模型调用、</w:t>
      </w:r>
      <w:r>
        <w:t xml:space="preserve">SQLite </w:t>
      </w:r>
      <w:r>
        <w:t>向量存储与</w:t>
      </w:r>
      <w:r>
        <w:t xml:space="preserve"> Python </w:t>
      </w:r>
      <w:r>
        <w:t>余弦相似度混合检索。</w:t>
      </w:r>
      <w:r>
        <w:rPr>
          <w:lang w:eastAsia="zh-CN"/>
        </w:rPr>
        <w:t>系统真实支持讲解文档、练习题、思维导图、拓展阅读和代码实操案例五类资源，同时提供学习路径、课程资料问答、测验评价、掌握度记录与画像回写能力。</w:t>
      </w:r>
    </w:p>
    <w:p w14:paraId="462AEC4D" w14:textId="77777777" w:rsidR="00FC2418" w:rsidRDefault="00472644">
      <w:pPr>
        <w:rPr>
          <w:lang w:eastAsia="zh-CN"/>
        </w:rPr>
      </w:pPr>
      <w:r>
        <w:rPr>
          <w:lang w:eastAsia="zh-CN"/>
        </w:rPr>
        <w:t>为保证比赛现场稳定性，系统默认使用可离线运行的规则策略，并通过统一</w:t>
      </w:r>
      <w:r>
        <w:rPr>
          <w:lang w:eastAsia="zh-CN"/>
        </w:rPr>
        <w:t xml:space="preserve"> Adapter </w:t>
      </w:r>
      <w:r>
        <w:rPr>
          <w:lang w:eastAsia="zh-CN"/>
        </w:rPr>
        <w:t>对接科大讯飞星火开放平台与向量服务。当网络、鉴权、模型响应或向量服务异常时，系统能够回退到本地能力，避免主流程中断。项目还提供一键启动、演示数据重置、后端单元测试、前端生产构建和</w:t>
      </w:r>
      <w:r>
        <w:rPr>
          <w:lang w:eastAsia="zh-CN"/>
        </w:rPr>
        <w:t xml:space="preserve"> Playwright </w:t>
      </w:r>
      <w:r>
        <w:rPr>
          <w:lang w:eastAsia="zh-CN"/>
        </w:rPr>
        <w:t>学生闭环测试入口。</w:t>
      </w:r>
    </w:p>
    <w:p w14:paraId="77B8116C" w14:textId="77777777" w:rsidR="00FC2418" w:rsidRDefault="00472644">
      <w:pPr>
        <w:rPr>
          <w:lang w:eastAsia="zh-CN"/>
        </w:rPr>
      </w:pPr>
      <w:r>
        <w:rPr>
          <w:lang w:eastAsia="zh-CN"/>
        </w:rPr>
        <w:t>当前系统已经形成可演示、可验证、可扩展的多智能体学习</w:t>
      </w:r>
      <w:r>
        <w:rPr>
          <w:lang w:eastAsia="zh-CN"/>
        </w:rPr>
        <w:t xml:space="preserve"> MVP</w:t>
      </w:r>
      <w:r>
        <w:rPr>
          <w:lang w:eastAsia="zh-CN"/>
        </w:rPr>
        <w:t>，核心学习闭环与主要工程链路均已贯通。后续建设将聚焦课程规模化适配、智能内容质量治理和平台化运营能力。本说明书依据项目源码、</w:t>
      </w:r>
      <w:r>
        <w:rPr>
          <w:lang w:eastAsia="zh-CN"/>
        </w:rPr>
        <w:t>README</w:t>
      </w:r>
      <w:r>
        <w:rPr>
          <w:lang w:eastAsia="zh-CN"/>
        </w:rPr>
        <w:t>、部署说明、测试记录和赛题要求编制，为评审复现、参赛验收和后续工程迭代提供依据。</w:t>
      </w:r>
    </w:p>
    <w:p w14:paraId="6B815910" w14:textId="77777777" w:rsidR="00FC2418" w:rsidRDefault="00472644">
      <w:pPr>
        <w:ind w:firstLine="0"/>
        <w:rPr>
          <w:lang w:eastAsia="zh-CN"/>
        </w:rPr>
      </w:pPr>
      <w:r>
        <w:rPr>
          <w:lang w:eastAsia="zh-CN"/>
        </w:rPr>
        <w:lastRenderedPageBreak/>
        <w:t>关键词：个性化学习；多智能体；学生画像；检索增强生成；学习路径；学习效果评估</w:t>
      </w:r>
    </w:p>
    <w:p w14:paraId="5C42AC54" w14:textId="77777777" w:rsidR="00FC2418" w:rsidRDefault="00472644">
      <w:pPr>
        <w:pageBreakBefore/>
        <w:spacing w:before="360" w:after="440"/>
        <w:ind w:firstLine="0"/>
        <w:jc w:val="center"/>
      </w:pPr>
      <w:r>
        <w:rPr>
          <w:rFonts w:eastAsia="黑体"/>
          <w:b/>
          <w:sz w:val="30"/>
        </w:rPr>
        <w:lastRenderedPageBreak/>
        <w:t>目</w:t>
      </w:r>
      <w:r>
        <w:rPr>
          <w:rFonts w:eastAsia="黑体"/>
          <w:b/>
          <w:sz w:val="30"/>
        </w:rPr>
        <w:t xml:space="preserve"> </w:t>
      </w:r>
      <w:r>
        <w:rPr>
          <w:rFonts w:eastAsia="黑体"/>
          <w:b/>
          <w:sz w:val="30"/>
        </w:rPr>
        <w:t>录</w:t>
      </w:r>
    </w:p>
    <w:p w14:paraId="0DA3119B" w14:textId="3874C000" w:rsidR="003D405A" w:rsidRDefault="00472644">
      <w:pPr>
        <w:pStyle w:val="TOC1"/>
        <w:tabs>
          <w:tab w:val="right" w:leader="dot" w:pos="8494"/>
        </w:tabs>
        <w:rPr>
          <w:rFonts w:asciiTheme="minorHAnsi" w:eastAsiaTheme="minorEastAsia" w:hAnsiTheme="minorHAnsi" w:cstheme="minorBidi" w:hint="eastAsia"/>
          <w:noProof/>
          <w:color w:val="auto"/>
          <w:kern w:val="2"/>
          <w:sz w:val="22"/>
          <w:szCs w:val="24"/>
          <w:lang w:eastAsia="zh-CN"/>
          <w14:ligatures w14:val="standardContextual"/>
        </w:rPr>
      </w:pPr>
      <w:r>
        <w:fldChar w:fldCharType="begin"/>
      </w:r>
      <w:r>
        <w:instrText>TOC \o "1-2" \h \z \u</w:instrText>
      </w:r>
      <w:r>
        <w:fldChar w:fldCharType="separate"/>
      </w:r>
      <w:hyperlink w:anchor="_Toc235318919" w:history="1">
        <w:r w:rsidR="003D405A" w:rsidRPr="000B091A">
          <w:rPr>
            <w:rStyle w:val="aff0"/>
            <w:noProof/>
            <w:lang w:eastAsia="zh-CN"/>
          </w:rPr>
          <w:t>第一章</w:t>
        </w:r>
        <w:r w:rsidR="003D405A" w:rsidRPr="000B091A">
          <w:rPr>
            <w:rStyle w:val="aff0"/>
            <w:noProof/>
            <w:lang w:eastAsia="zh-CN"/>
          </w:rPr>
          <w:t xml:space="preserve"> </w:t>
        </w:r>
        <w:r w:rsidR="003D405A" w:rsidRPr="000B091A">
          <w:rPr>
            <w:rStyle w:val="aff0"/>
            <w:noProof/>
            <w:lang w:eastAsia="zh-CN"/>
          </w:rPr>
          <w:t>项目概述与需求分析</w:t>
        </w:r>
        <w:r w:rsidR="003D405A">
          <w:rPr>
            <w:rFonts w:hint="eastAsia"/>
            <w:noProof/>
            <w:webHidden/>
          </w:rPr>
          <w:tab/>
        </w:r>
        <w:r w:rsidR="003D405A">
          <w:rPr>
            <w:rFonts w:hint="eastAsia"/>
            <w:noProof/>
            <w:webHidden/>
          </w:rPr>
          <w:fldChar w:fldCharType="begin"/>
        </w:r>
        <w:r w:rsidR="003D405A">
          <w:rPr>
            <w:rFonts w:hint="eastAsia"/>
            <w:noProof/>
            <w:webHidden/>
          </w:rPr>
          <w:instrText xml:space="preserve"> </w:instrText>
        </w:r>
        <w:r w:rsidR="003D405A">
          <w:rPr>
            <w:noProof/>
            <w:webHidden/>
          </w:rPr>
          <w:instrText>PAGEREF _Toc235318919 \h</w:instrText>
        </w:r>
        <w:r w:rsidR="003D405A">
          <w:rPr>
            <w:rFonts w:hint="eastAsia"/>
            <w:noProof/>
            <w:webHidden/>
          </w:rPr>
          <w:instrText xml:space="preserve"> </w:instrText>
        </w:r>
        <w:r w:rsidR="003D405A">
          <w:rPr>
            <w:rFonts w:hint="eastAsia"/>
            <w:noProof/>
            <w:webHidden/>
          </w:rPr>
        </w:r>
        <w:r w:rsidR="003D405A">
          <w:rPr>
            <w:rFonts w:hint="eastAsia"/>
            <w:noProof/>
            <w:webHidden/>
          </w:rPr>
          <w:fldChar w:fldCharType="separate"/>
        </w:r>
        <w:r w:rsidR="003D405A">
          <w:rPr>
            <w:noProof/>
            <w:webHidden/>
          </w:rPr>
          <w:t>1</w:t>
        </w:r>
        <w:r w:rsidR="003D405A">
          <w:rPr>
            <w:rFonts w:hint="eastAsia"/>
            <w:noProof/>
            <w:webHidden/>
          </w:rPr>
          <w:fldChar w:fldCharType="end"/>
        </w:r>
      </w:hyperlink>
    </w:p>
    <w:p w14:paraId="43E722BA" w14:textId="1BE8E53F"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20" w:history="1">
        <w:r w:rsidRPr="000B091A">
          <w:rPr>
            <w:rStyle w:val="aff0"/>
            <w:noProof/>
            <w:lang w:eastAsia="zh-CN"/>
          </w:rPr>
          <w:t xml:space="preserve">1.1 </w:t>
        </w:r>
        <w:r w:rsidRPr="000B091A">
          <w:rPr>
            <w:rStyle w:val="aff0"/>
            <w:noProof/>
            <w:lang w:eastAsia="zh-CN"/>
          </w:rPr>
          <w:t>项目背景与用户痛点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52C14FC" w14:textId="737B8AA9"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21" w:history="1">
        <w:r w:rsidRPr="000B091A">
          <w:rPr>
            <w:rStyle w:val="aff0"/>
            <w:noProof/>
            <w:lang w:eastAsia="zh-CN"/>
          </w:rPr>
          <w:t xml:space="preserve">1.2 </w:t>
        </w:r>
        <w:r w:rsidRPr="000B091A">
          <w:rPr>
            <w:rStyle w:val="aff0"/>
            <w:noProof/>
            <w:lang w:eastAsia="zh-CN"/>
          </w:rPr>
          <w:t>建设目标与目标用户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72DD219" w14:textId="7ACB33CC"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22" w:history="1">
        <w:r w:rsidRPr="000B091A">
          <w:rPr>
            <w:rStyle w:val="aff0"/>
            <w:noProof/>
            <w:lang w:eastAsia="zh-CN"/>
          </w:rPr>
          <w:t xml:space="preserve">1.3 </w:t>
        </w:r>
        <w:r w:rsidRPr="000B091A">
          <w:rPr>
            <w:rStyle w:val="aff0"/>
            <w:noProof/>
            <w:lang w:eastAsia="zh-CN"/>
          </w:rPr>
          <w:t>功能需求与实现边界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3E1FF06" w14:textId="6C5AC8C7"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23" w:history="1">
        <w:r w:rsidRPr="000B091A">
          <w:rPr>
            <w:rStyle w:val="aff0"/>
            <w:noProof/>
            <w:lang w:eastAsia="zh-CN"/>
          </w:rPr>
          <w:t xml:space="preserve">1.4 </w:t>
        </w:r>
        <w:r w:rsidRPr="000B091A">
          <w:rPr>
            <w:rStyle w:val="aff0"/>
            <w:noProof/>
            <w:lang w:eastAsia="zh-CN"/>
          </w:rPr>
          <w:t>需求、技术与验收证据对照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00138E8" w14:textId="210F0268" w:rsidR="003D405A" w:rsidRDefault="003D405A">
      <w:pPr>
        <w:pStyle w:val="TOC1"/>
        <w:tabs>
          <w:tab w:val="right" w:leader="dot" w:pos="8494"/>
        </w:tabs>
        <w:rPr>
          <w:rFonts w:asciiTheme="minorHAnsi" w:eastAsiaTheme="minorEastAsia" w:hAnsiTheme="minorHAnsi" w:cstheme="minorBidi" w:hint="eastAsia"/>
          <w:noProof/>
          <w:color w:val="auto"/>
          <w:kern w:val="2"/>
          <w:sz w:val="22"/>
          <w:szCs w:val="24"/>
          <w:lang w:eastAsia="zh-CN"/>
          <w14:ligatures w14:val="standardContextual"/>
        </w:rPr>
      </w:pPr>
      <w:hyperlink w:anchor="_Toc235318924" w:history="1">
        <w:r w:rsidRPr="000B091A">
          <w:rPr>
            <w:rStyle w:val="aff0"/>
            <w:noProof/>
          </w:rPr>
          <w:t>第二章</w:t>
        </w:r>
        <w:r w:rsidRPr="000B091A">
          <w:rPr>
            <w:rStyle w:val="aff0"/>
            <w:noProof/>
          </w:rPr>
          <w:t xml:space="preserve"> </w:t>
        </w:r>
        <w:r w:rsidRPr="000B091A">
          <w:rPr>
            <w:rStyle w:val="aff0"/>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9F1112C" w14:textId="31C8A65E"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25" w:history="1">
        <w:r w:rsidRPr="000B091A">
          <w:rPr>
            <w:rStyle w:val="aff0"/>
            <w:noProof/>
          </w:rPr>
          <w:t xml:space="preserve">2.1 </w:t>
        </w:r>
        <w:r w:rsidRPr="000B091A">
          <w:rPr>
            <w:rStyle w:val="aff0"/>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02C8640" w14:textId="07A797E9"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26" w:history="1">
        <w:r w:rsidRPr="000B091A">
          <w:rPr>
            <w:rStyle w:val="aff0"/>
            <w:noProof/>
            <w:lang w:eastAsia="zh-CN"/>
          </w:rPr>
          <w:t xml:space="preserve">2.2 </w:t>
        </w:r>
        <w:r w:rsidRPr="000B091A">
          <w:rPr>
            <w:rStyle w:val="aff0"/>
            <w:noProof/>
            <w:lang w:eastAsia="zh-CN"/>
          </w:rPr>
          <w:t>多智能体协同设计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72700BE" w14:textId="7588CD69"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27" w:history="1">
        <w:r w:rsidRPr="000B091A">
          <w:rPr>
            <w:rStyle w:val="aff0"/>
            <w:noProof/>
            <w:lang w:eastAsia="zh-CN"/>
          </w:rPr>
          <w:t xml:space="preserve">2.3 </w:t>
        </w:r>
        <w:r w:rsidRPr="000B091A">
          <w:rPr>
            <w:rStyle w:val="aff0"/>
            <w:noProof/>
            <w:lang w:eastAsia="zh-CN"/>
          </w:rPr>
          <w:t>数据流与学习闭环设计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E545B67" w14:textId="711DC121"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28" w:history="1">
        <w:r w:rsidRPr="000B091A">
          <w:rPr>
            <w:rStyle w:val="aff0"/>
            <w:noProof/>
            <w:lang w:eastAsia="zh-CN"/>
          </w:rPr>
          <w:t xml:space="preserve">2.4 </w:t>
        </w:r>
        <w:r w:rsidRPr="000B091A">
          <w:rPr>
            <w:rStyle w:val="aff0"/>
            <w:noProof/>
            <w:lang w:eastAsia="zh-CN"/>
          </w:rPr>
          <w:t>数据模型设计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5436B36" w14:textId="623BF283"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29" w:history="1">
        <w:r w:rsidRPr="000B091A">
          <w:rPr>
            <w:rStyle w:val="aff0"/>
            <w:noProof/>
          </w:rPr>
          <w:t xml:space="preserve">2.5 API </w:t>
        </w:r>
        <w:r w:rsidRPr="000B091A">
          <w:rPr>
            <w:rStyle w:val="aff0"/>
            <w:noProof/>
          </w:rPr>
          <w:t>与</w:t>
        </w:r>
        <w:r w:rsidRPr="000B091A">
          <w:rPr>
            <w:rStyle w:val="aff0"/>
            <w:noProof/>
          </w:rPr>
          <w:t xml:space="preserve"> Adapter </w:t>
        </w:r>
        <w:r w:rsidRPr="000B091A">
          <w:rPr>
            <w:rStyle w:val="aff0"/>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674ECED" w14:textId="3D05EF2C"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30" w:history="1">
        <w:r w:rsidRPr="000B091A">
          <w:rPr>
            <w:rStyle w:val="aff0"/>
            <w:noProof/>
            <w:lang w:eastAsia="zh-CN"/>
          </w:rPr>
          <w:t xml:space="preserve">2.6 </w:t>
        </w:r>
        <w:r w:rsidRPr="000B091A">
          <w:rPr>
            <w:rStyle w:val="aff0"/>
            <w:noProof/>
            <w:lang w:eastAsia="zh-CN"/>
          </w:rPr>
          <w:t>安全与可靠性设计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EB23909" w14:textId="6D9D2129" w:rsidR="003D405A" w:rsidRDefault="003D405A">
      <w:pPr>
        <w:pStyle w:val="TOC1"/>
        <w:tabs>
          <w:tab w:val="right" w:leader="dot" w:pos="8494"/>
        </w:tabs>
        <w:rPr>
          <w:rFonts w:asciiTheme="minorHAnsi" w:eastAsiaTheme="minorEastAsia" w:hAnsiTheme="minorHAnsi" w:cstheme="minorBidi" w:hint="eastAsia"/>
          <w:noProof/>
          <w:color w:val="auto"/>
          <w:kern w:val="2"/>
          <w:sz w:val="22"/>
          <w:szCs w:val="24"/>
          <w:lang w:eastAsia="zh-CN"/>
          <w14:ligatures w14:val="standardContextual"/>
        </w:rPr>
      </w:pPr>
      <w:hyperlink w:anchor="_Toc235318931" w:history="1">
        <w:r w:rsidRPr="000B091A">
          <w:rPr>
            <w:rStyle w:val="aff0"/>
            <w:noProof/>
            <w:lang w:eastAsia="zh-CN"/>
          </w:rPr>
          <w:t>第三章</w:t>
        </w:r>
        <w:r w:rsidRPr="000B091A">
          <w:rPr>
            <w:rStyle w:val="aff0"/>
            <w:noProof/>
            <w:lang w:eastAsia="zh-CN"/>
          </w:rPr>
          <w:t xml:space="preserve"> </w:t>
        </w:r>
        <w:r w:rsidRPr="000B091A">
          <w:rPr>
            <w:rStyle w:val="aff0"/>
            <w:noProof/>
            <w:lang w:eastAsia="zh-CN"/>
          </w:rPr>
          <w:t>关键技术实现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642C831" w14:textId="78EB8EA7"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32" w:history="1">
        <w:r w:rsidRPr="000B091A">
          <w:rPr>
            <w:rStyle w:val="aff0"/>
            <w:noProof/>
            <w:lang w:eastAsia="zh-CN"/>
          </w:rPr>
          <w:t xml:space="preserve">3.1 </w:t>
        </w:r>
        <w:r w:rsidRPr="000B091A">
          <w:rPr>
            <w:rStyle w:val="aff0"/>
            <w:noProof/>
            <w:lang w:eastAsia="zh-CN"/>
          </w:rPr>
          <w:t>对话式六维学生画像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B06C2F0" w14:textId="649A2C23"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33" w:history="1">
        <w:r w:rsidRPr="000B091A">
          <w:rPr>
            <w:rStyle w:val="aff0"/>
            <w:noProof/>
            <w:lang w:eastAsia="zh-CN"/>
          </w:rPr>
          <w:t xml:space="preserve">3.2 </w:t>
        </w:r>
        <w:r w:rsidRPr="000B091A">
          <w:rPr>
            <w:rStyle w:val="aff0"/>
            <w:noProof/>
            <w:lang w:eastAsia="zh-CN"/>
          </w:rPr>
          <w:t>课程资料解析与知识库构建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D71416F" w14:textId="47B5B041"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34" w:history="1">
        <w:r w:rsidRPr="000B091A">
          <w:rPr>
            <w:rStyle w:val="aff0"/>
            <w:noProof/>
            <w:lang w:eastAsia="zh-CN"/>
          </w:rPr>
          <w:t xml:space="preserve">3.3 RAG </w:t>
        </w:r>
        <w:r w:rsidRPr="000B091A">
          <w:rPr>
            <w:rStyle w:val="aff0"/>
            <w:noProof/>
            <w:lang w:eastAsia="zh-CN"/>
          </w:rPr>
          <w:t>检索与来源追踪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CE82DC4" w14:textId="0B0F98F1"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35" w:history="1">
        <w:r w:rsidRPr="000B091A">
          <w:rPr>
            <w:rStyle w:val="aff0"/>
            <w:noProof/>
            <w:lang w:eastAsia="zh-CN"/>
          </w:rPr>
          <w:t xml:space="preserve">3.4 </w:t>
        </w:r>
        <w:r w:rsidRPr="000B091A">
          <w:rPr>
            <w:rStyle w:val="aff0"/>
            <w:noProof/>
            <w:lang w:eastAsia="zh-CN"/>
          </w:rPr>
          <w:t>个性化学习路径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230AE5D" w14:textId="537A37E8"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36" w:history="1">
        <w:r w:rsidRPr="000B091A">
          <w:rPr>
            <w:rStyle w:val="aff0"/>
            <w:noProof/>
            <w:lang w:eastAsia="zh-CN"/>
          </w:rPr>
          <w:t xml:space="preserve">3.5 </w:t>
        </w:r>
        <w:r w:rsidRPr="000B091A">
          <w:rPr>
            <w:rStyle w:val="aff0"/>
            <w:noProof/>
            <w:lang w:eastAsia="zh-CN"/>
          </w:rPr>
          <w:t>五类个性化资源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09E10C9" w14:textId="5C6A8009"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37" w:history="1">
        <w:r w:rsidRPr="000B091A">
          <w:rPr>
            <w:rStyle w:val="aff0"/>
            <w:noProof/>
          </w:rPr>
          <w:t xml:space="preserve">3.6 </w:t>
        </w:r>
        <w:r w:rsidRPr="000B091A">
          <w:rPr>
            <w:rStyle w:val="aff0"/>
            <w:noProof/>
          </w:rPr>
          <w:t>智能</w:t>
        </w:r>
        <w:r w:rsidRPr="000B091A">
          <w:rPr>
            <w:rStyle w:val="aff0"/>
            <w:noProof/>
          </w:rPr>
          <w:t xml:space="preserve"> Tutor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AF6B12F" w14:textId="3B8543DC"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38" w:history="1">
        <w:r w:rsidRPr="000B091A">
          <w:rPr>
            <w:rStyle w:val="aff0"/>
            <w:noProof/>
          </w:rPr>
          <w:t xml:space="preserve">3.7 Quiz </w:t>
        </w:r>
        <w:r w:rsidRPr="000B091A">
          <w:rPr>
            <w:rStyle w:val="aff0"/>
            <w:noProof/>
          </w:rPr>
          <w:t>与</w:t>
        </w:r>
        <w:r w:rsidRPr="000B091A">
          <w:rPr>
            <w:rStyle w:val="aff0"/>
            <w:noProof/>
          </w:rPr>
          <w:t xml:space="preserve"> Evaluator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4F81A76" w14:textId="64018618"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39" w:history="1">
        <w:r w:rsidRPr="000B091A">
          <w:rPr>
            <w:rStyle w:val="aff0"/>
            <w:noProof/>
            <w:lang w:eastAsia="zh-CN"/>
          </w:rPr>
          <w:t xml:space="preserve">3.8 </w:t>
        </w:r>
        <w:r w:rsidRPr="000B091A">
          <w:rPr>
            <w:rStyle w:val="aff0"/>
            <w:noProof/>
            <w:lang w:eastAsia="zh-CN"/>
          </w:rPr>
          <w:t>动态画像更新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D1BF828" w14:textId="040A89E2"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40" w:history="1">
        <w:r w:rsidRPr="000B091A">
          <w:rPr>
            <w:rStyle w:val="aff0"/>
            <w:noProof/>
          </w:rPr>
          <w:t xml:space="preserve">3.9 Agent </w:t>
        </w:r>
        <w:r w:rsidRPr="000B091A">
          <w:rPr>
            <w:rStyle w:val="aff0"/>
            <w:noProof/>
          </w:rPr>
          <w:t>执行记录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50C07D3" w14:textId="0C99F8FD"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41" w:history="1">
        <w:r w:rsidRPr="000B091A">
          <w:rPr>
            <w:rStyle w:val="aff0"/>
            <w:noProof/>
            <w:lang w:eastAsia="zh-CN"/>
          </w:rPr>
          <w:t xml:space="preserve">3.10 </w:t>
        </w:r>
        <w:r w:rsidRPr="000B091A">
          <w:rPr>
            <w:rStyle w:val="aff0"/>
            <w:noProof/>
            <w:lang w:eastAsia="zh-CN"/>
          </w:rPr>
          <w:t>前端交互实现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994F5B5" w14:textId="1807D14E"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42" w:history="1">
        <w:r w:rsidRPr="000B091A">
          <w:rPr>
            <w:rStyle w:val="aff0"/>
            <w:noProof/>
          </w:rPr>
          <w:t xml:space="preserve">3.11 </w:t>
        </w:r>
        <w:r w:rsidRPr="000B091A">
          <w:rPr>
            <w:rStyle w:val="aff0"/>
            <w:noProof/>
          </w:rPr>
          <w:t>本地部署与验证入口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2A2E23E" w14:textId="253B20F3" w:rsidR="003D405A" w:rsidRDefault="003D405A">
      <w:pPr>
        <w:pStyle w:val="TOC1"/>
        <w:tabs>
          <w:tab w:val="right" w:leader="dot" w:pos="8494"/>
        </w:tabs>
        <w:rPr>
          <w:rFonts w:asciiTheme="minorHAnsi" w:eastAsiaTheme="minorEastAsia" w:hAnsiTheme="minorHAnsi" w:cstheme="minorBidi" w:hint="eastAsia"/>
          <w:noProof/>
          <w:color w:val="auto"/>
          <w:kern w:val="2"/>
          <w:sz w:val="22"/>
          <w:szCs w:val="24"/>
          <w:lang w:eastAsia="zh-CN"/>
          <w14:ligatures w14:val="standardContextual"/>
        </w:rPr>
      </w:pPr>
      <w:hyperlink w:anchor="_Toc235318943" w:history="1">
        <w:r w:rsidRPr="000B091A">
          <w:rPr>
            <w:rStyle w:val="aff0"/>
            <w:noProof/>
            <w:lang w:eastAsia="zh-CN"/>
          </w:rPr>
          <w:t>第四章</w:t>
        </w:r>
        <w:r w:rsidRPr="000B091A">
          <w:rPr>
            <w:rStyle w:val="aff0"/>
            <w:noProof/>
            <w:lang w:eastAsia="zh-CN"/>
          </w:rPr>
          <w:t xml:space="preserve"> </w:t>
        </w:r>
        <w:r w:rsidRPr="000B091A">
          <w:rPr>
            <w:rStyle w:val="aff0"/>
            <w:noProof/>
            <w:lang w:eastAsia="zh-CN"/>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DCE34EC" w14:textId="0CDEF2CD"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44" w:history="1">
        <w:r w:rsidRPr="000B091A">
          <w:rPr>
            <w:rStyle w:val="aff0"/>
            <w:noProof/>
            <w:lang w:eastAsia="zh-CN"/>
          </w:rPr>
          <w:t xml:space="preserve">4.1 </w:t>
        </w:r>
        <w:r w:rsidRPr="000B091A">
          <w:rPr>
            <w:rStyle w:val="aff0"/>
            <w:noProof/>
            <w:lang w:eastAsia="zh-CN"/>
          </w:rPr>
          <w:t>测试方案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AD117C0" w14:textId="2C6FA9E2"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45" w:history="1">
        <w:r w:rsidRPr="000B091A">
          <w:rPr>
            <w:rStyle w:val="aff0"/>
            <w:noProof/>
            <w:lang w:eastAsia="zh-CN"/>
          </w:rPr>
          <w:t xml:space="preserve">4.2 </w:t>
        </w:r>
        <w:r w:rsidRPr="000B091A">
          <w:rPr>
            <w:rStyle w:val="aff0"/>
            <w:noProof/>
            <w:lang w:eastAsia="zh-CN"/>
          </w:rPr>
          <w:t>自动化测试覆盖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890EAC" w14:textId="53376D12"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46" w:history="1">
        <w:r w:rsidRPr="000B091A">
          <w:rPr>
            <w:rStyle w:val="aff0"/>
            <w:noProof/>
          </w:rPr>
          <w:t xml:space="preserve">4.3 </w:t>
        </w:r>
        <w:r w:rsidRPr="000B091A">
          <w:rPr>
            <w:rStyle w:val="aff0"/>
            <w:noProof/>
          </w:rPr>
          <w:t>关键测试用例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F04A1DD" w14:textId="5272D853"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47" w:history="1">
        <w:r w:rsidRPr="000B091A">
          <w:rPr>
            <w:rStyle w:val="aff0"/>
            <w:noProof/>
            <w:lang w:eastAsia="zh-CN"/>
          </w:rPr>
          <w:t xml:space="preserve">4.4 </w:t>
        </w:r>
        <w:r w:rsidRPr="000B091A">
          <w:rPr>
            <w:rStyle w:val="aff0"/>
            <w:noProof/>
            <w:lang w:eastAsia="zh-CN"/>
          </w:rPr>
          <w:t>性能、安全与内容质量测试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C2A321" w14:textId="6396AB07"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48" w:history="1">
        <w:r w:rsidRPr="000B091A">
          <w:rPr>
            <w:rStyle w:val="aff0"/>
            <w:noProof/>
            <w:lang w:eastAsia="zh-CN"/>
          </w:rPr>
          <w:t xml:space="preserve">4.5 </w:t>
        </w:r>
        <w:r w:rsidRPr="000B091A">
          <w:rPr>
            <w:rStyle w:val="aff0"/>
            <w:noProof/>
            <w:lang w:eastAsia="zh-CN"/>
          </w:rPr>
          <w:t>结果分析与验收条件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8F90EF8" w14:textId="0466B4CB" w:rsidR="003D405A" w:rsidRDefault="003D405A">
      <w:pPr>
        <w:pStyle w:val="TOC1"/>
        <w:tabs>
          <w:tab w:val="right" w:leader="dot" w:pos="8494"/>
        </w:tabs>
        <w:rPr>
          <w:rFonts w:asciiTheme="minorHAnsi" w:eastAsiaTheme="minorEastAsia" w:hAnsiTheme="minorHAnsi" w:cstheme="minorBidi" w:hint="eastAsia"/>
          <w:noProof/>
          <w:color w:val="auto"/>
          <w:kern w:val="2"/>
          <w:sz w:val="22"/>
          <w:szCs w:val="24"/>
          <w:lang w:eastAsia="zh-CN"/>
          <w14:ligatures w14:val="standardContextual"/>
        </w:rPr>
      </w:pPr>
      <w:hyperlink w:anchor="_Toc235318949" w:history="1">
        <w:r w:rsidRPr="000B091A">
          <w:rPr>
            <w:rStyle w:val="aff0"/>
            <w:noProof/>
            <w:lang w:eastAsia="zh-CN"/>
          </w:rPr>
          <w:t>第五章</w:t>
        </w:r>
        <w:r w:rsidRPr="000B091A">
          <w:rPr>
            <w:rStyle w:val="aff0"/>
            <w:noProof/>
            <w:lang w:eastAsia="zh-CN"/>
          </w:rPr>
          <w:t xml:space="preserve"> </w:t>
        </w:r>
        <w:r w:rsidRPr="000B091A">
          <w:rPr>
            <w:rStyle w:val="aff0"/>
            <w:noProof/>
            <w:lang w:eastAsia="zh-CN"/>
          </w:rPr>
          <w:t>创新点与应用价值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5BFFBD0" w14:textId="70FB54BE"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50" w:history="1">
        <w:r w:rsidRPr="000B091A">
          <w:rPr>
            <w:rStyle w:val="aff0"/>
            <w:noProof/>
            <w:lang w:eastAsia="zh-CN"/>
          </w:rPr>
          <w:t xml:space="preserve">5.1 </w:t>
        </w:r>
        <w:r w:rsidRPr="000B091A">
          <w:rPr>
            <w:rStyle w:val="aff0"/>
            <w:noProof/>
            <w:lang w:eastAsia="zh-CN"/>
          </w:rPr>
          <w:t>创新点概述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12C2B7C" w14:textId="0DC07F7A"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51" w:history="1">
        <w:r w:rsidRPr="000B091A">
          <w:rPr>
            <w:rStyle w:val="aff0"/>
            <w:noProof/>
            <w:lang w:eastAsia="zh-CN"/>
          </w:rPr>
          <w:t xml:space="preserve">5.2 </w:t>
        </w:r>
        <w:r w:rsidRPr="000B091A">
          <w:rPr>
            <w:rStyle w:val="aff0"/>
            <w:noProof/>
            <w:lang w:eastAsia="zh-CN"/>
          </w:rPr>
          <w:t>项目特色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68D147B" w14:textId="3C7528AD"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52" w:history="1">
        <w:r w:rsidRPr="000B091A">
          <w:rPr>
            <w:rStyle w:val="aff0"/>
            <w:noProof/>
            <w:lang w:eastAsia="zh-CN"/>
          </w:rPr>
          <w:t xml:space="preserve">5.3 </w:t>
        </w:r>
        <w:r w:rsidRPr="000B091A">
          <w:rPr>
            <w:rStyle w:val="aff0"/>
            <w:noProof/>
            <w:lang w:eastAsia="zh-CN"/>
          </w:rPr>
          <w:t>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D5783C2" w14:textId="0534697F"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53" w:history="1">
        <w:r w:rsidRPr="000B091A">
          <w:rPr>
            <w:rStyle w:val="aff0"/>
            <w:noProof/>
          </w:rPr>
          <w:t xml:space="preserve">5.4 </w:t>
        </w:r>
        <w:r w:rsidRPr="000B091A">
          <w:rPr>
            <w:rStyle w:val="aff0"/>
            <w:noProof/>
          </w:rPr>
          <w:t>核心创新设计分析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166717B" w14:textId="4ADC2FEA"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54" w:history="1">
        <w:r w:rsidRPr="000B091A">
          <w:rPr>
            <w:rStyle w:val="aff0"/>
            <w:noProof/>
            <w:lang w:eastAsia="zh-CN"/>
          </w:rPr>
          <w:t xml:space="preserve">5.5 </w:t>
        </w:r>
        <w:r w:rsidRPr="000B091A">
          <w:rPr>
            <w:rStyle w:val="aff0"/>
            <w:noProof/>
            <w:lang w:eastAsia="zh-CN"/>
          </w:rPr>
          <w:t>赛题要求对齐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21C6AE2" w14:textId="7D139474" w:rsidR="003D405A" w:rsidRDefault="003D405A">
      <w:pPr>
        <w:pStyle w:val="TOC1"/>
        <w:tabs>
          <w:tab w:val="right" w:leader="dot" w:pos="8494"/>
        </w:tabs>
        <w:rPr>
          <w:rFonts w:asciiTheme="minorHAnsi" w:eastAsiaTheme="minorEastAsia" w:hAnsiTheme="minorHAnsi" w:cstheme="minorBidi" w:hint="eastAsia"/>
          <w:noProof/>
          <w:color w:val="auto"/>
          <w:kern w:val="2"/>
          <w:sz w:val="22"/>
          <w:szCs w:val="24"/>
          <w:lang w:eastAsia="zh-CN"/>
          <w14:ligatures w14:val="standardContextual"/>
        </w:rPr>
      </w:pPr>
      <w:hyperlink w:anchor="_Toc235318955" w:history="1">
        <w:r w:rsidRPr="000B091A">
          <w:rPr>
            <w:rStyle w:val="aff0"/>
            <w:noProof/>
            <w:lang w:eastAsia="zh-CN"/>
          </w:rPr>
          <w:t>第六章</w:t>
        </w:r>
        <w:r w:rsidRPr="000B091A">
          <w:rPr>
            <w:rStyle w:val="aff0"/>
            <w:noProof/>
            <w:lang w:eastAsia="zh-CN"/>
          </w:rPr>
          <w:t xml:space="preserve"> </w:t>
        </w:r>
        <w:r w:rsidRPr="000B091A">
          <w:rPr>
            <w:rStyle w:val="aff0"/>
            <w:noProof/>
            <w:lang w:eastAsia="zh-CN"/>
          </w:rPr>
          <w:t>问题分析与未来展望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73D027F" w14:textId="08D1F812"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56" w:history="1">
        <w:r w:rsidRPr="000B091A">
          <w:rPr>
            <w:rStyle w:val="aff0"/>
            <w:noProof/>
            <w:lang w:eastAsia="zh-CN"/>
          </w:rPr>
          <w:t xml:space="preserve">6.1 </w:t>
        </w:r>
        <w:r w:rsidRPr="000B091A">
          <w:rPr>
            <w:rStyle w:val="aff0"/>
            <w:noProof/>
            <w:lang w:eastAsia="zh-CN"/>
          </w:rPr>
          <w:t>典型问题与处理方向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A9583EE" w14:textId="2FF145D2"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57" w:history="1">
        <w:r w:rsidRPr="000B091A">
          <w:rPr>
            <w:rStyle w:val="aff0"/>
            <w:noProof/>
            <w:lang w:eastAsia="zh-CN"/>
          </w:rPr>
          <w:t xml:space="preserve">6.2 </w:t>
        </w:r>
        <w:r w:rsidRPr="000B091A">
          <w:rPr>
            <w:rStyle w:val="aff0"/>
            <w:noProof/>
            <w:lang w:eastAsia="zh-CN"/>
          </w:rPr>
          <w:t>系统完善方向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4F2F801" w14:textId="490070FA" w:rsidR="003D405A" w:rsidRDefault="003D405A">
      <w:pPr>
        <w:pStyle w:val="TOC1"/>
        <w:tabs>
          <w:tab w:val="right" w:leader="dot" w:pos="8494"/>
        </w:tabs>
        <w:rPr>
          <w:rFonts w:asciiTheme="minorHAnsi" w:eastAsiaTheme="minorEastAsia" w:hAnsiTheme="minorHAnsi" w:cstheme="minorBidi" w:hint="eastAsia"/>
          <w:noProof/>
          <w:color w:val="auto"/>
          <w:kern w:val="2"/>
          <w:sz w:val="22"/>
          <w:szCs w:val="24"/>
          <w:lang w:eastAsia="zh-CN"/>
          <w14:ligatures w14:val="standardContextual"/>
        </w:rPr>
      </w:pPr>
      <w:hyperlink w:anchor="_Toc235318958" w:history="1">
        <w:r w:rsidRPr="000B091A">
          <w:rPr>
            <w:rStyle w:val="aff0"/>
            <w:noProof/>
            <w:lang w:eastAsia="zh-CN"/>
          </w:rPr>
          <w:t>第七章</w:t>
        </w:r>
        <w:r w:rsidRPr="000B091A">
          <w:rPr>
            <w:rStyle w:val="aff0"/>
            <w:noProof/>
            <w:lang w:eastAsia="zh-CN"/>
          </w:rPr>
          <w:t xml:space="preserve"> </w:t>
        </w:r>
        <w:r w:rsidRPr="000B091A">
          <w:rPr>
            <w:rStyle w:val="aff0"/>
            <w:noProof/>
            <w:lang w:eastAsia="zh-CN"/>
          </w:rPr>
          <w:t>项目总结、分工与交付说明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821478F" w14:textId="28F05E16"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59" w:history="1">
        <w:r w:rsidRPr="000B091A">
          <w:rPr>
            <w:rStyle w:val="aff0"/>
            <w:noProof/>
            <w:lang w:eastAsia="zh-CN"/>
          </w:rPr>
          <w:t xml:space="preserve">7.1 </w:t>
        </w:r>
        <w:r w:rsidRPr="000B091A">
          <w:rPr>
            <w:rStyle w:val="aff0"/>
            <w:noProof/>
            <w:lang w:eastAsia="zh-CN"/>
          </w:rPr>
          <w:t>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FC302E8" w14:textId="0CFC31DB" w:rsidR="003D405A" w:rsidRDefault="003D405A">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35318960" w:history="1">
        <w:r w:rsidRPr="000B091A">
          <w:rPr>
            <w:rStyle w:val="aff0"/>
            <w:noProof/>
            <w:lang w:eastAsia="zh-CN"/>
          </w:rPr>
          <w:t xml:space="preserve">7.2 </w:t>
        </w:r>
        <w:r w:rsidRPr="000B091A">
          <w:rPr>
            <w:rStyle w:val="aff0"/>
            <w:noProof/>
            <w:lang w:eastAsia="zh-CN"/>
          </w:rPr>
          <w:t>分工协作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533C79" w14:textId="2BA7CA69" w:rsidR="003D405A" w:rsidRDefault="003D405A">
      <w:pPr>
        <w:pStyle w:val="TOC1"/>
        <w:tabs>
          <w:tab w:val="right" w:leader="dot" w:pos="8494"/>
        </w:tabs>
        <w:rPr>
          <w:rFonts w:asciiTheme="minorHAnsi" w:eastAsiaTheme="minorEastAsia" w:hAnsiTheme="minorHAnsi" w:cstheme="minorBidi" w:hint="eastAsia"/>
          <w:noProof/>
          <w:color w:val="auto"/>
          <w:kern w:val="2"/>
          <w:sz w:val="22"/>
          <w:szCs w:val="24"/>
          <w:lang w:eastAsia="zh-CN"/>
          <w14:ligatures w14:val="standardContextual"/>
        </w:rPr>
      </w:pPr>
      <w:hyperlink w:anchor="_Toc235318961" w:history="1">
        <w:r w:rsidRPr="000B091A">
          <w:rPr>
            <w:rStyle w:val="aff0"/>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F43BEA7" w14:textId="0E89DC1F" w:rsidR="003D405A" w:rsidRDefault="003D405A">
      <w:pPr>
        <w:pStyle w:val="TOC1"/>
        <w:tabs>
          <w:tab w:val="right" w:leader="dot" w:pos="8494"/>
        </w:tabs>
        <w:rPr>
          <w:rFonts w:asciiTheme="minorHAnsi" w:eastAsiaTheme="minorEastAsia" w:hAnsiTheme="minorHAnsi" w:cstheme="minorBidi" w:hint="eastAsia"/>
          <w:noProof/>
          <w:color w:val="auto"/>
          <w:kern w:val="2"/>
          <w:sz w:val="22"/>
          <w:szCs w:val="24"/>
          <w:lang w:eastAsia="zh-CN"/>
          <w14:ligatures w14:val="standardContextual"/>
        </w:rPr>
      </w:pPr>
      <w:hyperlink w:anchor="_Toc235318962" w:history="1">
        <w:r w:rsidRPr="000B091A">
          <w:rPr>
            <w:rStyle w:val="aff0"/>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_Toc235318962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8CB2D60" w14:textId="14F5FE90" w:rsidR="00FC2418" w:rsidRDefault="00472644">
      <w:pPr>
        <w:ind w:firstLine="0"/>
      </w:pPr>
      <w:r>
        <w:fldChar w:fldCharType="end"/>
      </w:r>
    </w:p>
    <w:p w14:paraId="02F1ED03" w14:textId="5C813795" w:rsidR="00FC2418" w:rsidRDefault="00FC2418" w:rsidP="00E417B0">
      <w:pPr>
        <w:pageBreakBefore/>
        <w:ind w:firstLine="0"/>
        <w:rPr>
          <w:lang w:eastAsia="zh-CN"/>
        </w:rPr>
        <w:sectPr w:rsidR="00FC2418">
          <w:headerReference w:type="even" r:id="rId9"/>
          <w:headerReference w:type="default" r:id="rId10"/>
          <w:footerReference w:type="even" r:id="rId11"/>
          <w:footerReference w:type="default" r:id="rId12"/>
          <w:headerReference w:type="first" r:id="rId13"/>
          <w:footerReference w:type="first" r:id="rId14"/>
          <w:pgSz w:w="11906" w:h="16838"/>
          <w:pgMar w:top="1984" w:right="1701" w:bottom="1984" w:left="1701" w:header="1560" w:footer="1560" w:gutter="0"/>
          <w:cols w:space="720"/>
          <w:titlePg/>
          <w:docGrid w:linePitch="360"/>
        </w:sectPr>
      </w:pPr>
    </w:p>
    <w:p w14:paraId="161E3262" w14:textId="77777777" w:rsidR="00FC2418" w:rsidRDefault="00472644">
      <w:pPr>
        <w:pStyle w:val="1"/>
        <w:rPr>
          <w:lang w:eastAsia="zh-CN"/>
        </w:rPr>
      </w:pPr>
      <w:bookmarkStart w:id="0" w:name="_Toc235318919"/>
      <w:r>
        <w:rPr>
          <w:lang w:eastAsia="zh-CN"/>
        </w:rPr>
        <w:lastRenderedPageBreak/>
        <w:t>第一章</w:t>
      </w:r>
      <w:r>
        <w:rPr>
          <w:lang w:eastAsia="zh-CN"/>
        </w:rPr>
        <w:t xml:space="preserve"> </w:t>
      </w:r>
      <w:r>
        <w:rPr>
          <w:lang w:eastAsia="zh-CN"/>
        </w:rPr>
        <w:t>项目概述与需求分析</w:t>
      </w:r>
      <w:bookmarkEnd w:id="0"/>
    </w:p>
    <w:p w14:paraId="1F7F861D" w14:textId="77777777" w:rsidR="00FC2418" w:rsidRDefault="00472644">
      <w:pPr>
        <w:pStyle w:val="21"/>
        <w:rPr>
          <w:lang w:eastAsia="zh-CN"/>
        </w:rPr>
      </w:pPr>
      <w:bookmarkStart w:id="1" w:name="_Toc235318920"/>
      <w:r>
        <w:rPr>
          <w:lang w:eastAsia="zh-CN"/>
        </w:rPr>
        <w:t xml:space="preserve">1.1 </w:t>
      </w:r>
      <w:r>
        <w:rPr>
          <w:lang w:eastAsia="zh-CN"/>
        </w:rPr>
        <w:t>项目背景与用户痛点</w:t>
      </w:r>
      <w:bookmarkEnd w:id="1"/>
    </w:p>
    <w:p w14:paraId="7A48CCF7" w14:textId="77777777" w:rsidR="00FC2418" w:rsidRDefault="00472644">
      <w:pPr>
        <w:rPr>
          <w:lang w:eastAsia="zh-CN"/>
        </w:rPr>
      </w:pPr>
      <w:r>
        <w:rPr>
          <w:lang w:eastAsia="zh-CN"/>
        </w:rPr>
        <w:t>高等教育课程具有知识密度高、专业性强和学习周期长等特点。学生在学习同一门课程时，往往具有不同的先修基础、目标压力、理解方式和时间条件。基础薄弱学生需要更多概念拆解和例题，考试冲刺学生更关注重点总结和易错点，算法实践学生则需要代码案例和复杂度分析。传统统一资料无法持续适配这些差异。</w:t>
      </w:r>
    </w:p>
    <w:p w14:paraId="55EC160B" w14:textId="77777777" w:rsidR="00FC2418" w:rsidRDefault="00472644">
      <w:pPr>
        <w:rPr>
          <w:lang w:eastAsia="zh-CN"/>
        </w:rPr>
      </w:pPr>
      <w:r>
        <w:rPr>
          <w:lang w:eastAsia="zh-CN"/>
        </w:rPr>
        <w:t>另一方面，课程资料通常分散在教材、讲义、</w:t>
      </w:r>
      <w:r>
        <w:rPr>
          <w:lang w:eastAsia="zh-CN"/>
        </w:rPr>
        <w:t>PPT</w:t>
      </w:r>
      <w:r>
        <w:rPr>
          <w:lang w:eastAsia="zh-CN"/>
        </w:rPr>
        <w:t>、实验指导、代码样例和题库中。学生在面对大量资料时，很难快速判断某段内容是否与当前问题、当前章节和自身薄弱点相关。普通大模型虽然能够生成回答，但如果缺少课程证据、来源引用和明确的角色约束，容易出现内容泛化、引用不实和无法解释决策依据等问题。</w:t>
      </w:r>
    </w:p>
    <w:p w14:paraId="5D1676A4" w14:textId="77777777" w:rsidR="00FC2418" w:rsidRDefault="00472644">
      <w:pPr>
        <w:rPr>
          <w:lang w:eastAsia="zh-CN"/>
        </w:rPr>
      </w:pPr>
      <w:r>
        <w:rPr>
          <w:lang w:eastAsia="zh-CN"/>
        </w:rPr>
        <w:t>中国软件杯</w:t>
      </w:r>
      <w:r>
        <w:rPr>
          <w:lang w:eastAsia="zh-CN"/>
        </w:rPr>
        <w:t xml:space="preserve"> A3 </w:t>
      </w:r>
      <w:r>
        <w:rPr>
          <w:lang w:eastAsia="zh-CN"/>
        </w:rPr>
        <w:t>赛题要求参赛团队围绕某一具体高校专业课程，构建能够自动生成个性化、多模态学习资源的多智能体系统，并重点体现对话式动态画像、至少五类资源生成、个性化学习路径、智能辅导、学习效果评估、防幻觉、内容安全和进度反馈等能力。本项目选择数据结构课程作为演示入口，围绕学生学习闭环进行实现。</w:t>
      </w:r>
    </w:p>
    <w:p w14:paraId="41D258D4" w14:textId="77777777" w:rsidR="00FC2418" w:rsidRDefault="00472644">
      <w:pPr>
        <w:pStyle w:val="21"/>
        <w:rPr>
          <w:lang w:eastAsia="zh-CN"/>
        </w:rPr>
      </w:pPr>
      <w:bookmarkStart w:id="2" w:name="_Toc235318921"/>
      <w:r>
        <w:rPr>
          <w:lang w:eastAsia="zh-CN"/>
        </w:rPr>
        <w:t xml:space="preserve">1.2 </w:t>
      </w:r>
      <w:r>
        <w:rPr>
          <w:lang w:eastAsia="zh-CN"/>
        </w:rPr>
        <w:t>建设目标与目标用户</w:t>
      </w:r>
      <w:bookmarkEnd w:id="2"/>
    </w:p>
    <w:p w14:paraId="3DA6A265" w14:textId="77777777" w:rsidR="00FC2418" w:rsidRDefault="00472644">
      <w:pPr>
        <w:rPr>
          <w:lang w:eastAsia="zh-CN"/>
        </w:rPr>
      </w:pPr>
      <w:r>
        <w:rPr>
          <w:lang w:eastAsia="zh-CN"/>
        </w:rPr>
        <w:t>本项目的总体目标是形成一套可运行、可演示、可追溯和可扩展的学生端多智能体学习系统。系统需要从自然语言对话中提取学生特征，结合课程资料和知识点关系生成学习路径与资源，并通过答疑、测验和评价持续更新画像。</w:t>
      </w:r>
    </w:p>
    <w:p w14:paraId="3CB0CD51" w14:textId="77777777" w:rsidR="00FC2418" w:rsidRDefault="00472644">
      <w:pPr>
        <w:rPr>
          <w:lang w:eastAsia="zh-CN"/>
        </w:rPr>
      </w:pPr>
      <w:r>
        <w:rPr>
          <w:lang w:eastAsia="zh-CN"/>
        </w:rPr>
        <w:t>在功能层面，系统目标包括六维动态画像、课程资料导入、知识检索、路径规划、五类资源生成、</w:t>
      </w:r>
      <w:r>
        <w:rPr>
          <w:lang w:eastAsia="zh-CN"/>
        </w:rPr>
        <w:t xml:space="preserve">Tutor </w:t>
      </w:r>
      <w:r>
        <w:rPr>
          <w:lang w:eastAsia="zh-CN"/>
        </w:rPr>
        <w:t>答疑、</w:t>
      </w:r>
      <w:r>
        <w:rPr>
          <w:lang w:eastAsia="zh-CN"/>
        </w:rPr>
        <w:t xml:space="preserve">Quiz </w:t>
      </w:r>
      <w:r>
        <w:rPr>
          <w:lang w:eastAsia="zh-CN"/>
        </w:rPr>
        <w:t>测验、</w:t>
      </w:r>
      <w:r>
        <w:rPr>
          <w:lang w:eastAsia="zh-CN"/>
        </w:rPr>
        <w:t xml:space="preserve">Evaluator </w:t>
      </w:r>
      <w:r>
        <w:rPr>
          <w:lang w:eastAsia="zh-CN"/>
        </w:rPr>
        <w:t>评价、掌握度记录和</w:t>
      </w:r>
      <w:r>
        <w:rPr>
          <w:lang w:eastAsia="zh-CN"/>
        </w:rPr>
        <w:t xml:space="preserve"> Agent trace </w:t>
      </w:r>
      <w:r>
        <w:rPr>
          <w:lang w:eastAsia="zh-CN"/>
        </w:rPr>
        <w:t>展示。各功能需要围绕同一个学生、课程和学习目标形成连贯流程，而不是若干独立的</w:t>
      </w:r>
      <w:r>
        <w:rPr>
          <w:lang w:eastAsia="zh-CN"/>
        </w:rPr>
        <w:t xml:space="preserve"> AI </w:t>
      </w:r>
      <w:r>
        <w:rPr>
          <w:lang w:eastAsia="zh-CN"/>
        </w:rPr>
        <w:t>页面。</w:t>
      </w:r>
    </w:p>
    <w:p w14:paraId="65C160FC" w14:textId="77777777" w:rsidR="00FC2418" w:rsidRDefault="00472644">
      <w:pPr>
        <w:rPr>
          <w:lang w:eastAsia="zh-CN"/>
        </w:rPr>
      </w:pPr>
      <w:r>
        <w:rPr>
          <w:lang w:eastAsia="zh-CN"/>
        </w:rPr>
        <w:lastRenderedPageBreak/>
        <w:t>在工程层面，系统保持前后端分离，科大讯飞星火大模型与向量服务统一通过</w:t>
      </w:r>
      <w:r>
        <w:rPr>
          <w:lang w:eastAsia="zh-CN"/>
        </w:rPr>
        <w:t xml:space="preserve"> Adapter </w:t>
      </w:r>
      <w:r>
        <w:rPr>
          <w:lang w:eastAsia="zh-CN"/>
        </w:rPr>
        <w:t>接入，平台鉴权信息通过环境变量管理。默认本地模式不依赖真实网络服务，星火平台调用异常时保留规则</w:t>
      </w:r>
      <w:r>
        <w:rPr>
          <w:lang w:eastAsia="zh-CN"/>
        </w:rPr>
        <w:t xml:space="preserve"> fallback</w:t>
      </w:r>
      <w:r>
        <w:rPr>
          <w:lang w:eastAsia="zh-CN"/>
        </w:rPr>
        <w:t>，并在执行记录中说明回退原因。</w:t>
      </w:r>
    </w:p>
    <w:p w14:paraId="46B2851A" w14:textId="77777777" w:rsidR="00FC2418" w:rsidRDefault="00472644">
      <w:pPr>
        <w:rPr>
          <w:lang w:eastAsia="zh-CN"/>
        </w:rPr>
      </w:pPr>
      <w:r>
        <w:rPr>
          <w:lang w:eastAsia="zh-CN"/>
        </w:rPr>
        <w:t>系统主要服务于三类对象：一是需要按自身基础、目标和时间组织学习的高校学生；二是希望把讲义、实验、代码和题库转化为可检索学习资源的课程建设者；三是需要检查系统是否真实完成多智能体协同、课程证据引用和学习闭环的赛事评审人员。当前产品界面以学生端为主，教师和管理角色的价值主要通过课程资料建设、可追溯证据和后续扩展接口体现。</w:t>
      </w:r>
    </w:p>
    <w:p w14:paraId="49A92351" w14:textId="77777777" w:rsidR="00FC2418" w:rsidRDefault="00472644">
      <w:pPr>
        <w:pStyle w:val="21"/>
        <w:rPr>
          <w:lang w:eastAsia="zh-CN"/>
        </w:rPr>
      </w:pPr>
      <w:bookmarkStart w:id="3" w:name="_Toc235318922"/>
      <w:r>
        <w:rPr>
          <w:lang w:eastAsia="zh-CN"/>
        </w:rPr>
        <w:t xml:space="preserve">1.3 </w:t>
      </w:r>
      <w:r>
        <w:rPr>
          <w:lang w:eastAsia="zh-CN"/>
        </w:rPr>
        <w:t>功能需求与实现边界</w:t>
      </w:r>
      <w:bookmarkEnd w:id="3"/>
    </w:p>
    <w:p w14:paraId="78BCB157" w14:textId="77777777" w:rsidR="00FC2418" w:rsidRDefault="00472644">
      <w:pPr>
        <w:rPr>
          <w:lang w:eastAsia="zh-CN"/>
        </w:rPr>
      </w:pPr>
      <w:r>
        <w:rPr>
          <w:lang w:eastAsia="zh-CN"/>
        </w:rPr>
        <w:t>从使用需求看，学生需要通过自然语言描述学习目标、基础水平、时间和偏好，系统自动生成画像并推荐后续操作。学生还需要上传或检索课程资料，选择学习路径节点，生成资源，向</w:t>
      </w:r>
      <w:r>
        <w:rPr>
          <w:lang w:eastAsia="zh-CN"/>
        </w:rPr>
        <w:t xml:space="preserve"> Tutor </w:t>
      </w:r>
      <w:r>
        <w:rPr>
          <w:lang w:eastAsia="zh-CN"/>
        </w:rPr>
        <w:t>提问，完成测验并查看评价结果。</w:t>
      </w:r>
    </w:p>
    <w:p w14:paraId="79EC4B6A" w14:textId="77777777" w:rsidR="00FC2418" w:rsidRDefault="00472644">
      <w:pPr>
        <w:rPr>
          <w:lang w:eastAsia="zh-CN"/>
        </w:rPr>
      </w:pPr>
      <w:r>
        <w:rPr>
          <w:lang w:eastAsia="zh-CN"/>
        </w:rPr>
        <w:t>从可信需求看，资源与回答需要尽可能基于课程资料。</w:t>
      </w:r>
      <w:r>
        <w:rPr>
          <w:lang w:eastAsia="zh-CN"/>
        </w:rPr>
        <w:t xml:space="preserve">Retriever Agent </w:t>
      </w:r>
      <w:r>
        <w:rPr>
          <w:lang w:eastAsia="zh-CN"/>
        </w:rPr>
        <w:t>负责提供</w:t>
      </w:r>
      <w:r>
        <w:rPr>
          <w:lang w:eastAsia="zh-CN"/>
        </w:rPr>
        <w:t xml:space="preserve"> chunk</w:t>
      </w:r>
      <w:r>
        <w:rPr>
          <w:lang w:eastAsia="zh-CN"/>
        </w:rPr>
        <w:t>、</w:t>
      </w:r>
      <w:r>
        <w:rPr>
          <w:lang w:eastAsia="zh-CN"/>
        </w:rPr>
        <w:t>source_ref</w:t>
      </w:r>
      <w:r>
        <w:rPr>
          <w:lang w:eastAsia="zh-CN"/>
        </w:rPr>
        <w:t>、匹配词、分数和摘要，</w:t>
      </w:r>
      <w:r>
        <w:rPr>
          <w:lang w:eastAsia="zh-CN"/>
        </w:rPr>
        <w:t xml:space="preserve">Resource </w:t>
      </w:r>
      <w:r>
        <w:rPr>
          <w:lang w:eastAsia="zh-CN"/>
        </w:rPr>
        <w:t>与</w:t>
      </w:r>
      <w:r>
        <w:rPr>
          <w:lang w:eastAsia="zh-CN"/>
        </w:rPr>
        <w:t xml:space="preserve"> Tutor </w:t>
      </w:r>
      <w:r>
        <w:rPr>
          <w:lang w:eastAsia="zh-CN"/>
        </w:rPr>
        <w:t>不应自行伪造来源。资料不足时，系统需要说明缺失内容，并使用</w:t>
      </w:r>
      <w:r>
        <w:rPr>
          <w:lang w:eastAsia="zh-CN"/>
        </w:rPr>
        <w:t xml:space="preserve"> fallback </w:t>
      </w:r>
      <w:r>
        <w:rPr>
          <w:lang w:eastAsia="zh-CN"/>
        </w:rPr>
        <w:t>保证主流程可用。</w:t>
      </w:r>
    </w:p>
    <w:p w14:paraId="7916289A" w14:textId="77777777" w:rsidR="00FC2418" w:rsidRDefault="00472644">
      <w:pPr>
        <w:rPr>
          <w:lang w:eastAsia="zh-CN"/>
        </w:rPr>
      </w:pPr>
      <w:r>
        <w:rPr>
          <w:lang w:eastAsia="zh-CN"/>
        </w:rPr>
        <w:t>从演示边界看，当前版本只实现学生端，不包含教师端、管理端、班级管理、学校统一身份认证和真实学生隐私数据接入。当前演示课程覆盖复杂度分析、链表、栈与队列、二叉树遍历、</w:t>
      </w:r>
      <w:r>
        <w:rPr>
          <w:lang w:eastAsia="zh-CN"/>
        </w:rPr>
        <w:t xml:space="preserve">BFS </w:t>
      </w:r>
      <w:r>
        <w:rPr>
          <w:lang w:eastAsia="zh-CN"/>
        </w:rPr>
        <w:t>与</w:t>
      </w:r>
      <w:r>
        <w:rPr>
          <w:lang w:eastAsia="zh-CN"/>
        </w:rPr>
        <w:t xml:space="preserve"> DFS </w:t>
      </w:r>
      <w:r>
        <w:rPr>
          <w:lang w:eastAsia="zh-CN"/>
        </w:rPr>
        <w:t>五个主题，不等同于完整数据结构课程。</w:t>
      </w:r>
    </w:p>
    <w:p w14:paraId="622088F7" w14:textId="77777777" w:rsidR="00FC2418" w:rsidRDefault="00472644">
      <w:pPr>
        <w:rPr>
          <w:lang w:eastAsia="zh-CN"/>
        </w:rPr>
      </w:pPr>
      <w:r>
        <w:rPr>
          <w:lang w:eastAsia="zh-CN"/>
        </w:rPr>
        <w:t>从能力边界看，当前真实支持五类文本或结构化资源。前端</w:t>
      </w:r>
      <w:r>
        <w:rPr>
          <w:lang w:eastAsia="zh-CN"/>
        </w:rPr>
        <w:t>“</w:t>
      </w:r>
      <w:r>
        <w:rPr>
          <w:lang w:eastAsia="zh-CN"/>
        </w:rPr>
        <w:t>教学动画</w:t>
      </w:r>
      <w:r>
        <w:rPr>
          <w:lang w:eastAsia="zh-CN"/>
        </w:rPr>
        <w:t>”</w:t>
      </w:r>
      <w:r>
        <w:rPr>
          <w:lang w:eastAsia="zh-CN"/>
        </w:rPr>
        <w:t>入口只展示视频脚本与播放器原型，不生成真实视频文件；前端逐字显示属于结果返回后的打字机效果，不是服务端</w:t>
      </w:r>
      <w:r>
        <w:rPr>
          <w:lang w:eastAsia="zh-CN"/>
        </w:rPr>
        <w:t xml:space="preserve"> SSE </w:t>
      </w:r>
      <w:r>
        <w:rPr>
          <w:lang w:eastAsia="zh-CN"/>
        </w:rPr>
        <w:t>或</w:t>
      </w:r>
      <w:r>
        <w:rPr>
          <w:lang w:eastAsia="zh-CN"/>
        </w:rPr>
        <w:t xml:space="preserve"> WebSocket </w:t>
      </w:r>
      <w:r>
        <w:rPr>
          <w:lang w:eastAsia="zh-CN"/>
        </w:rPr>
        <w:t>流式传输；页面进度组件主要用于解释执行阶段，不等同于后端异步任务实时进度。</w:t>
      </w:r>
    </w:p>
    <w:p w14:paraId="153350A9" w14:textId="77777777" w:rsidR="00FC2418" w:rsidRDefault="00472644">
      <w:pPr>
        <w:pStyle w:val="21"/>
        <w:rPr>
          <w:lang w:eastAsia="zh-CN"/>
        </w:rPr>
      </w:pPr>
      <w:bookmarkStart w:id="4" w:name="_Toc235318923"/>
      <w:r>
        <w:rPr>
          <w:lang w:eastAsia="zh-CN"/>
        </w:rPr>
        <w:t>1.</w:t>
      </w:r>
      <w:r w:rsidR="00D73A96">
        <w:rPr>
          <w:rFonts w:hint="eastAsia"/>
          <w:lang w:eastAsia="zh-CN"/>
        </w:rPr>
        <w:t>4</w:t>
      </w:r>
      <w:r>
        <w:rPr>
          <w:lang w:eastAsia="zh-CN"/>
        </w:rPr>
        <w:t xml:space="preserve"> </w:t>
      </w:r>
      <w:r>
        <w:rPr>
          <w:lang w:eastAsia="zh-CN"/>
        </w:rPr>
        <w:t>需求、技术与验收证据对照</w:t>
      </w:r>
      <w:bookmarkEnd w:id="4"/>
    </w:p>
    <w:p w14:paraId="6CAA3091" w14:textId="77777777" w:rsidR="00FC2418" w:rsidRDefault="00472644">
      <w:pPr>
        <w:pStyle w:val="a7"/>
        <w:rPr>
          <w:lang w:eastAsia="zh-CN"/>
        </w:rPr>
      </w:pPr>
      <w:r>
        <w:rPr>
          <w:lang w:eastAsia="zh-CN"/>
        </w:rPr>
        <w:t>表</w:t>
      </w:r>
      <w:r>
        <w:rPr>
          <w:lang w:eastAsia="zh-CN"/>
        </w:rPr>
        <w:t xml:space="preserve"> 1-1 </w:t>
      </w:r>
      <w:r>
        <w:rPr>
          <w:lang w:eastAsia="zh-CN"/>
        </w:rPr>
        <w:t>核心需求与项目实现对照</w:t>
      </w:r>
    </w:p>
    <w:tbl>
      <w:tblPr>
        <w:tblStyle w:val="af5"/>
        <w:tblW w:w="8504" w:type="dxa"/>
        <w:jc w:val="center"/>
        <w:tblLayout w:type="fixed"/>
        <w:tblLook w:val="04A0" w:firstRow="1" w:lastRow="0" w:firstColumn="1" w:lastColumn="0" w:noHBand="0" w:noVBand="1"/>
      </w:tblPr>
      <w:tblGrid>
        <w:gridCol w:w="1000"/>
        <w:gridCol w:w="2300"/>
        <w:gridCol w:w="2400"/>
        <w:gridCol w:w="2804"/>
      </w:tblGrid>
      <w:tr w:rsidR="00FC2418" w14:paraId="0E80DA92" w14:textId="77777777">
        <w:trPr>
          <w:cantSplit/>
          <w:tblHeader/>
          <w:jc w:val="center"/>
        </w:trPr>
        <w:tc>
          <w:tcPr>
            <w:tcW w:w="1000" w:type="dxa"/>
            <w:tcMar>
              <w:top w:w="90" w:type="dxa"/>
              <w:left w:w="100" w:type="dxa"/>
              <w:bottom w:w="90" w:type="dxa"/>
              <w:right w:w="100" w:type="dxa"/>
            </w:tcMar>
            <w:vAlign w:val="center"/>
          </w:tcPr>
          <w:p w14:paraId="58162E53" w14:textId="77777777" w:rsidR="00FC2418" w:rsidRDefault="00472644">
            <w:pPr>
              <w:spacing w:before="20" w:after="20" w:line="320" w:lineRule="exact"/>
              <w:ind w:firstLine="0"/>
              <w:jc w:val="center"/>
            </w:pPr>
            <w:r>
              <w:rPr>
                <w:b/>
                <w:sz w:val="21"/>
              </w:rPr>
              <w:t>核心需求</w:t>
            </w:r>
          </w:p>
        </w:tc>
        <w:tc>
          <w:tcPr>
            <w:tcW w:w="2300" w:type="dxa"/>
            <w:tcMar>
              <w:top w:w="90" w:type="dxa"/>
              <w:left w:w="100" w:type="dxa"/>
              <w:bottom w:w="90" w:type="dxa"/>
              <w:right w:w="100" w:type="dxa"/>
            </w:tcMar>
            <w:vAlign w:val="center"/>
          </w:tcPr>
          <w:p w14:paraId="65FC0589" w14:textId="77777777" w:rsidR="00FC2418" w:rsidRDefault="00472644">
            <w:pPr>
              <w:spacing w:before="20" w:after="20" w:line="320" w:lineRule="exact"/>
              <w:ind w:firstLine="0"/>
              <w:jc w:val="center"/>
            </w:pPr>
            <w:r>
              <w:rPr>
                <w:b/>
                <w:sz w:val="21"/>
              </w:rPr>
              <w:t>当前实现</w:t>
            </w:r>
          </w:p>
        </w:tc>
        <w:tc>
          <w:tcPr>
            <w:tcW w:w="2400" w:type="dxa"/>
            <w:tcMar>
              <w:top w:w="90" w:type="dxa"/>
              <w:left w:w="100" w:type="dxa"/>
              <w:bottom w:w="90" w:type="dxa"/>
              <w:right w:w="100" w:type="dxa"/>
            </w:tcMar>
            <w:vAlign w:val="center"/>
          </w:tcPr>
          <w:p w14:paraId="106D3B61" w14:textId="77777777" w:rsidR="00FC2418" w:rsidRDefault="00472644">
            <w:pPr>
              <w:spacing w:before="20" w:after="20" w:line="320" w:lineRule="exact"/>
              <w:ind w:firstLine="0"/>
              <w:jc w:val="center"/>
            </w:pPr>
            <w:r>
              <w:rPr>
                <w:b/>
                <w:sz w:val="21"/>
              </w:rPr>
              <w:t>主要技术或模块</w:t>
            </w:r>
          </w:p>
        </w:tc>
        <w:tc>
          <w:tcPr>
            <w:tcW w:w="2804" w:type="dxa"/>
            <w:tcMar>
              <w:top w:w="90" w:type="dxa"/>
              <w:left w:w="100" w:type="dxa"/>
              <w:bottom w:w="90" w:type="dxa"/>
              <w:right w:w="100" w:type="dxa"/>
            </w:tcMar>
            <w:vAlign w:val="center"/>
          </w:tcPr>
          <w:p w14:paraId="498BAD36" w14:textId="77777777" w:rsidR="00FC2418" w:rsidRDefault="00472644">
            <w:pPr>
              <w:spacing w:before="20" w:after="20" w:line="320" w:lineRule="exact"/>
              <w:ind w:firstLine="0"/>
              <w:jc w:val="center"/>
            </w:pPr>
            <w:r>
              <w:rPr>
                <w:b/>
                <w:sz w:val="21"/>
              </w:rPr>
              <w:t>验收证据</w:t>
            </w:r>
          </w:p>
        </w:tc>
      </w:tr>
      <w:tr w:rsidR="00FC2418" w14:paraId="7FD5675F" w14:textId="77777777">
        <w:trPr>
          <w:cantSplit/>
          <w:jc w:val="center"/>
        </w:trPr>
        <w:tc>
          <w:tcPr>
            <w:tcW w:w="1000" w:type="dxa"/>
            <w:tcMar>
              <w:top w:w="90" w:type="dxa"/>
              <w:left w:w="100" w:type="dxa"/>
              <w:bottom w:w="90" w:type="dxa"/>
              <w:right w:w="100" w:type="dxa"/>
            </w:tcMar>
            <w:vAlign w:val="center"/>
          </w:tcPr>
          <w:p w14:paraId="004DC060" w14:textId="77777777" w:rsidR="00FC2418" w:rsidRDefault="00472644">
            <w:pPr>
              <w:spacing w:before="20" w:after="20" w:line="320" w:lineRule="exact"/>
              <w:ind w:firstLine="0"/>
              <w:jc w:val="center"/>
            </w:pPr>
            <w:r>
              <w:rPr>
                <w:sz w:val="21"/>
              </w:rPr>
              <w:lastRenderedPageBreak/>
              <w:t>对话式动态画像</w:t>
            </w:r>
          </w:p>
        </w:tc>
        <w:tc>
          <w:tcPr>
            <w:tcW w:w="2300" w:type="dxa"/>
            <w:tcMar>
              <w:top w:w="90" w:type="dxa"/>
              <w:left w:w="100" w:type="dxa"/>
              <w:bottom w:w="90" w:type="dxa"/>
              <w:right w:w="100" w:type="dxa"/>
            </w:tcMar>
            <w:vAlign w:val="center"/>
          </w:tcPr>
          <w:p w14:paraId="41D9D23B" w14:textId="77777777" w:rsidR="00FC2418" w:rsidRDefault="00472644">
            <w:pPr>
              <w:spacing w:before="20" w:after="20" w:line="320" w:lineRule="exact"/>
              <w:ind w:firstLine="0"/>
              <w:jc w:val="left"/>
            </w:pPr>
            <w:r>
              <w:rPr>
                <w:sz w:val="21"/>
              </w:rPr>
              <w:t>自然语言生成六维画像，评价后可从</w:t>
            </w:r>
            <w:r>
              <w:rPr>
                <w:sz w:val="21"/>
              </w:rPr>
              <w:t xml:space="preserve"> Agent trace </w:t>
            </w:r>
            <w:r>
              <w:rPr>
                <w:sz w:val="21"/>
              </w:rPr>
              <w:t>回写</w:t>
            </w:r>
          </w:p>
        </w:tc>
        <w:tc>
          <w:tcPr>
            <w:tcW w:w="2400" w:type="dxa"/>
            <w:tcMar>
              <w:top w:w="90" w:type="dxa"/>
              <w:left w:w="100" w:type="dxa"/>
              <w:bottom w:w="90" w:type="dxa"/>
              <w:right w:w="100" w:type="dxa"/>
            </w:tcMar>
            <w:vAlign w:val="center"/>
          </w:tcPr>
          <w:p w14:paraId="5C62F37B" w14:textId="77777777" w:rsidR="00FC2418" w:rsidRDefault="00472644">
            <w:pPr>
              <w:spacing w:before="20" w:after="20" w:line="320" w:lineRule="exact"/>
              <w:ind w:firstLine="0"/>
              <w:jc w:val="left"/>
            </w:pPr>
            <w:r>
              <w:rPr>
                <w:sz w:val="21"/>
              </w:rPr>
              <w:t>ProfileBuilder</w:t>
            </w:r>
            <w:r>
              <w:rPr>
                <w:sz w:val="21"/>
              </w:rPr>
              <w:t>、</w:t>
            </w:r>
            <w:r>
              <w:rPr>
                <w:sz w:val="21"/>
              </w:rPr>
              <w:t>ProfileUpdater</w:t>
            </w:r>
            <w:r>
              <w:rPr>
                <w:sz w:val="21"/>
              </w:rPr>
              <w:t>、</w:t>
            </w:r>
            <w:r>
              <w:rPr>
                <w:sz w:val="21"/>
              </w:rPr>
              <w:t>student profile API</w:t>
            </w:r>
          </w:p>
        </w:tc>
        <w:tc>
          <w:tcPr>
            <w:tcW w:w="2804" w:type="dxa"/>
            <w:tcMar>
              <w:top w:w="90" w:type="dxa"/>
              <w:left w:w="100" w:type="dxa"/>
              <w:bottom w:w="90" w:type="dxa"/>
              <w:right w:w="100" w:type="dxa"/>
            </w:tcMar>
            <w:vAlign w:val="center"/>
          </w:tcPr>
          <w:p w14:paraId="5B2399F0" w14:textId="77777777" w:rsidR="00FC2418" w:rsidRDefault="00472644">
            <w:pPr>
              <w:spacing w:before="20" w:after="20" w:line="320" w:lineRule="exact"/>
              <w:ind w:firstLine="0"/>
              <w:jc w:val="left"/>
              <w:rPr>
                <w:lang w:eastAsia="zh-CN"/>
              </w:rPr>
            </w:pPr>
            <w:r>
              <w:rPr>
                <w:sz w:val="21"/>
                <w:lang w:eastAsia="zh-CN"/>
              </w:rPr>
              <w:t>画像页面、</w:t>
            </w:r>
            <w:r>
              <w:rPr>
                <w:sz w:val="21"/>
                <w:lang w:eastAsia="zh-CN"/>
              </w:rPr>
              <w:t xml:space="preserve">API </w:t>
            </w:r>
            <w:r>
              <w:rPr>
                <w:sz w:val="21"/>
                <w:lang w:eastAsia="zh-CN"/>
              </w:rPr>
              <w:t>响应、画像更新</w:t>
            </w:r>
            <w:r>
              <w:rPr>
                <w:sz w:val="21"/>
                <w:lang w:eastAsia="zh-CN"/>
              </w:rPr>
              <w:t xml:space="preserve"> step</w:t>
            </w:r>
          </w:p>
        </w:tc>
      </w:tr>
      <w:tr w:rsidR="00FC2418" w14:paraId="23CB41CE" w14:textId="77777777">
        <w:trPr>
          <w:cantSplit/>
          <w:jc w:val="center"/>
        </w:trPr>
        <w:tc>
          <w:tcPr>
            <w:tcW w:w="1000" w:type="dxa"/>
            <w:tcMar>
              <w:top w:w="90" w:type="dxa"/>
              <w:left w:w="100" w:type="dxa"/>
              <w:bottom w:w="90" w:type="dxa"/>
              <w:right w:w="100" w:type="dxa"/>
            </w:tcMar>
            <w:vAlign w:val="center"/>
          </w:tcPr>
          <w:p w14:paraId="38EBA9E3" w14:textId="77777777" w:rsidR="00FC2418" w:rsidRDefault="00472644">
            <w:pPr>
              <w:spacing w:before="20" w:after="20" w:line="320" w:lineRule="exact"/>
              <w:ind w:firstLine="0"/>
              <w:jc w:val="center"/>
            </w:pPr>
            <w:r>
              <w:rPr>
                <w:sz w:val="21"/>
              </w:rPr>
              <w:t>多智能体协同</w:t>
            </w:r>
          </w:p>
        </w:tc>
        <w:tc>
          <w:tcPr>
            <w:tcW w:w="2300" w:type="dxa"/>
            <w:tcMar>
              <w:top w:w="90" w:type="dxa"/>
              <w:left w:w="100" w:type="dxa"/>
              <w:bottom w:w="90" w:type="dxa"/>
              <w:right w:w="100" w:type="dxa"/>
            </w:tcMar>
            <w:vAlign w:val="center"/>
          </w:tcPr>
          <w:p w14:paraId="43E14567" w14:textId="77777777" w:rsidR="00FC2418" w:rsidRDefault="00472644">
            <w:pPr>
              <w:spacing w:before="20" w:after="20" w:line="320" w:lineRule="exact"/>
              <w:ind w:firstLine="0"/>
              <w:jc w:val="left"/>
            </w:pPr>
            <w:r>
              <w:rPr>
                <w:sz w:val="21"/>
              </w:rPr>
              <w:t>Router</w:t>
            </w:r>
            <w:r>
              <w:rPr>
                <w:sz w:val="21"/>
              </w:rPr>
              <w:t>、</w:t>
            </w:r>
            <w:r>
              <w:rPr>
                <w:sz w:val="21"/>
              </w:rPr>
              <w:t>Retriever</w:t>
            </w:r>
            <w:r>
              <w:rPr>
                <w:sz w:val="21"/>
              </w:rPr>
              <w:t>、</w:t>
            </w:r>
            <w:r>
              <w:rPr>
                <w:sz w:val="21"/>
              </w:rPr>
              <w:t>Planner</w:t>
            </w:r>
            <w:r>
              <w:rPr>
                <w:sz w:val="21"/>
              </w:rPr>
              <w:t>、</w:t>
            </w:r>
            <w:r>
              <w:rPr>
                <w:sz w:val="21"/>
              </w:rPr>
              <w:t>Resource</w:t>
            </w:r>
            <w:r>
              <w:rPr>
                <w:sz w:val="21"/>
              </w:rPr>
              <w:t>、</w:t>
            </w:r>
            <w:r>
              <w:rPr>
                <w:sz w:val="21"/>
              </w:rPr>
              <w:t>Tutor</w:t>
            </w:r>
            <w:r>
              <w:rPr>
                <w:sz w:val="21"/>
              </w:rPr>
              <w:t>、</w:t>
            </w:r>
            <w:r>
              <w:rPr>
                <w:sz w:val="21"/>
              </w:rPr>
              <w:t>Quiz</w:t>
            </w:r>
            <w:r>
              <w:rPr>
                <w:sz w:val="21"/>
              </w:rPr>
              <w:t>、</w:t>
            </w:r>
            <w:r>
              <w:rPr>
                <w:sz w:val="21"/>
              </w:rPr>
              <w:t>Evaluator</w:t>
            </w:r>
            <w:r>
              <w:rPr>
                <w:sz w:val="21"/>
              </w:rPr>
              <w:t>、</w:t>
            </w:r>
            <w:r>
              <w:rPr>
                <w:sz w:val="21"/>
              </w:rPr>
              <w:t xml:space="preserve">Profile Updater </w:t>
            </w:r>
            <w:r>
              <w:rPr>
                <w:sz w:val="21"/>
              </w:rPr>
              <w:t>分工</w:t>
            </w:r>
          </w:p>
        </w:tc>
        <w:tc>
          <w:tcPr>
            <w:tcW w:w="2400" w:type="dxa"/>
            <w:tcMar>
              <w:top w:w="90" w:type="dxa"/>
              <w:left w:w="100" w:type="dxa"/>
              <w:bottom w:w="90" w:type="dxa"/>
              <w:right w:w="100" w:type="dxa"/>
            </w:tcMar>
            <w:vAlign w:val="center"/>
          </w:tcPr>
          <w:p w14:paraId="34305563" w14:textId="77777777" w:rsidR="00FC2418" w:rsidRDefault="00472644">
            <w:pPr>
              <w:spacing w:before="20" w:after="20" w:line="320" w:lineRule="exact"/>
              <w:ind w:firstLine="0"/>
              <w:jc w:val="left"/>
            </w:pPr>
            <w:r>
              <w:rPr>
                <w:sz w:val="21"/>
              </w:rPr>
              <w:t>Agent</w:t>
            </w:r>
            <w:r>
              <w:rPr>
                <w:sz w:val="21"/>
              </w:rPr>
              <w:t>、</w:t>
            </w:r>
            <w:r>
              <w:rPr>
                <w:sz w:val="21"/>
              </w:rPr>
              <w:t>Service</w:t>
            </w:r>
            <w:r>
              <w:rPr>
                <w:sz w:val="21"/>
              </w:rPr>
              <w:t>、</w:t>
            </w:r>
            <w:r>
              <w:rPr>
                <w:sz w:val="21"/>
              </w:rPr>
              <w:t>AgentRun</w:t>
            </w:r>
            <w:r>
              <w:rPr>
                <w:sz w:val="21"/>
              </w:rPr>
              <w:t>、</w:t>
            </w:r>
            <w:r>
              <w:rPr>
                <w:sz w:val="21"/>
              </w:rPr>
              <w:t>AgentRunStep</w:t>
            </w:r>
          </w:p>
        </w:tc>
        <w:tc>
          <w:tcPr>
            <w:tcW w:w="2804" w:type="dxa"/>
            <w:tcMar>
              <w:top w:w="90" w:type="dxa"/>
              <w:left w:w="100" w:type="dxa"/>
              <w:bottom w:w="90" w:type="dxa"/>
              <w:right w:w="100" w:type="dxa"/>
            </w:tcMar>
            <w:vAlign w:val="center"/>
          </w:tcPr>
          <w:p w14:paraId="3D48900E" w14:textId="77777777" w:rsidR="00FC2418" w:rsidRDefault="00472644">
            <w:pPr>
              <w:spacing w:before="20" w:after="20" w:line="320" w:lineRule="exact"/>
              <w:ind w:firstLine="0"/>
              <w:jc w:val="left"/>
              <w:rPr>
                <w:lang w:eastAsia="zh-CN"/>
              </w:rPr>
            </w:pPr>
            <w:r>
              <w:rPr>
                <w:sz w:val="21"/>
                <w:lang w:eastAsia="zh-CN"/>
              </w:rPr>
              <w:t>业务结果与</w:t>
            </w:r>
            <w:r>
              <w:rPr>
                <w:sz w:val="21"/>
                <w:lang w:eastAsia="zh-CN"/>
              </w:rPr>
              <w:t xml:space="preserve"> trace </w:t>
            </w:r>
            <w:r>
              <w:rPr>
                <w:sz w:val="21"/>
                <w:lang w:eastAsia="zh-CN"/>
              </w:rPr>
              <w:t>时间线</w:t>
            </w:r>
          </w:p>
        </w:tc>
      </w:tr>
      <w:tr w:rsidR="00FC2418" w14:paraId="31C70AD2" w14:textId="77777777">
        <w:trPr>
          <w:cantSplit/>
          <w:jc w:val="center"/>
        </w:trPr>
        <w:tc>
          <w:tcPr>
            <w:tcW w:w="1000" w:type="dxa"/>
            <w:tcMar>
              <w:top w:w="90" w:type="dxa"/>
              <w:left w:w="100" w:type="dxa"/>
              <w:bottom w:w="90" w:type="dxa"/>
              <w:right w:w="100" w:type="dxa"/>
            </w:tcMar>
            <w:vAlign w:val="center"/>
          </w:tcPr>
          <w:p w14:paraId="47A831B6" w14:textId="77777777" w:rsidR="00FC2418" w:rsidRDefault="00472644">
            <w:pPr>
              <w:spacing w:before="20" w:after="20" w:line="320" w:lineRule="exact"/>
              <w:ind w:firstLine="0"/>
              <w:jc w:val="center"/>
            </w:pPr>
            <w:r>
              <w:rPr>
                <w:sz w:val="21"/>
              </w:rPr>
              <w:t>个性化学习资源</w:t>
            </w:r>
          </w:p>
        </w:tc>
        <w:tc>
          <w:tcPr>
            <w:tcW w:w="2300" w:type="dxa"/>
            <w:tcMar>
              <w:top w:w="90" w:type="dxa"/>
              <w:left w:w="100" w:type="dxa"/>
              <w:bottom w:w="90" w:type="dxa"/>
              <w:right w:w="100" w:type="dxa"/>
            </w:tcMar>
            <w:vAlign w:val="center"/>
          </w:tcPr>
          <w:p w14:paraId="1A87DD99" w14:textId="77777777" w:rsidR="00FC2418" w:rsidRDefault="00472644">
            <w:pPr>
              <w:spacing w:before="20" w:after="20" w:line="320" w:lineRule="exact"/>
              <w:ind w:firstLine="0"/>
              <w:jc w:val="left"/>
              <w:rPr>
                <w:lang w:eastAsia="zh-CN"/>
              </w:rPr>
            </w:pPr>
            <w:r>
              <w:rPr>
                <w:sz w:val="21"/>
                <w:lang w:eastAsia="zh-CN"/>
              </w:rPr>
              <w:t>讲解文档、练习题、思维导图、拓展阅读、代码实操五类真实输出</w:t>
            </w:r>
          </w:p>
        </w:tc>
        <w:tc>
          <w:tcPr>
            <w:tcW w:w="2400" w:type="dxa"/>
            <w:tcMar>
              <w:top w:w="90" w:type="dxa"/>
              <w:left w:w="100" w:type="dxa"/>
              <w:bottom w:w="90" w:type="dxa"/>
              <w:right w:w="100" w:type="dxa"/>
            </w:tcMar>
            <w:vAlign w:val="center"/>
          </w:tcPr>
          <w:p w14:paraId="694CFF2F" w14:textId="77777777" w:rsidR="00FC2418" w:rsidRDefault="00472644">
            <w:pPr>
              <w:spacing w:before="20" w:after="20" w:line="320" w:lineRule="exact"/>
              <w:ind w:firstLine="0"/>
              <w:jc w:val="left"/>
            </w:pPr>
            <w:r>
              <w:rPr>
                <w:sz w:val="21"/>
              </w:rPr>
              <w:t>Resource Agent</w:t>
            </w:r>
            <w:r>
              <w:rPr>
                <w:sz w:val="21"/>
              </w:rPr>
              <w:t>、</w:t>
            </w:r>
            <w:r>
              <w:rPr>
                <w:sz w:val="21"/>
              </w:rPr>
              <w:t>Critic</w:t>
            </w:r>
            <w:r>
              <w:rPr>
                <w:sz w:val="21"/>
              </w:rPr>
              <w:t>、资源卡片</w:t>
            </w:r>
          </w:p>
        </w:tc>
        <w:tc>
          <w:tcPr>
            <w:tcW w:w="2804" w:type="dxa"/>
            <w:tcMar>
              <w:top w:w="90" w:type="dxa"/>
              <w:left w:w="100" w:type="dxa"/>
              <w:bottom w:w="90" w:type="dxa"/>
              <w:right w:w="100" w:type="dxa"/>
            </w:tcMar>
            <w:vAlign w:val="center"/>
          </w:tcPr>
          <w:p w14:paraId="49E6AEA7" w14:textId="77777777" w:rsidR="00FC2418" w:rsidRDefault="00472644">
            <w:pPr>
              <w:spacing w:before="20" w:after="20" w:line="320" w:lineRule="exact"/>
              <w:ind w:firstLine="0"/>
              <w:jc w:val="left"/>
              <w:rPr>
                <w:lang w:eastAsia="zh-CN"/>
              </w:rPr>
            </w:pPr>
            <w:r>
              <w:rPr>
                <w:sz w:val="21"/>
                <w:lang w:eastAsia="zh-CN"/>
              </w:rPr>
              <w:t>五类资源</w:t>
            </w:r>
            <w:r>
              <w:rPr>
                <w:sz w:val="21"/>
                <w:lang w:eastAsia="zh-CN"/>
              </w:rPr>
              <w:t xml:space="preserve"> API </w:t>
            </w:r>
            <w:r>
              <w:rPr>
                <w:sz w:val="21"/>
                <w:lang w:eastAsia="zh-CN"/>
              </w:rPr>
              <w:t>与页面结果</w:t>
            </w:r>
          </w:p>
        </w:tc>
      </w:tr>
      <w:tr w:rsidR="00FC2418" w14:paraId="573E7E06" w14:textId="77777777">
        <w:trPr>
          <w:cantSplit/>
          <w:jc w:val="center"/>
        </w:trPr>
        <w:tc>
          <w:tcPr>
            <w:tcW w:w="1000" w:type="dxa"/>
            <w:tcMar>
              <w:top w:w="90" w:type="dxa"/>
              <w:left w:w="100" w:type="dxa"/>
              <w:bottom w:w="90" w:type="dxa"/>
              <w:right w:w="100" w:type="dxa"/>
            </w:tcMar>
            <w:vAlign w:val="center"/>
          </w:tcPr>
          <w:p w14:paraId="3BF6DF13" w14:textId="77777777" w:rsidR="00FC2418" w:rsidRDefault="00472644">
            <w:pPr>
              <w:spacing w:before="20" w:after="20" w:line="320" w:lineRule="exact"/>
              <w:ind w:firstLine="0"/>
              <w:jc w:val="center"/>
            </w:pPr>
            <w:r>
              <w:rPr>
                <w:sz w:val="21"/>
              </w:rPr>
              <w:t>课程知识增强</w:t>
            </w:r>
          </w:p>
        </w:tc>
        <w:tc>
          <w:tcPr>
            <w:tcW w:w="2300" w:type="dxa"/>
            <w:tcMar>
              <w:top w:w="90" w:type="dxa"/>
              <w:left w:w="100" w:type="dxa"/>
              <w:bottom w:w="90" w:type="dxa"/>
              <w:right w:w="100" w:type="dxa"/>
            </w:tcMar>
            <w:vAlign w:val="center"/>
          </w:tcPr>
          <w:p w14:paraId="08D8AC01" w14:textId="77777777" w:rsidR="00FC2418" w:rsidRDefault="00472644">
            <w:pPr>
              <w:spacing w:before="20" w:after="20" w:line="320" w:lineRule="exact"/>
              <w:ind w:firstLine="0"/>
              <w:jc w:val="left"/>
            </w:pPr>
            <w:r>
              <w:rPr>
                <w:sz w:val="21"/>
              </w:rPr>
              <w:t>上传资料、切片、检索、来源追踪、可选</w:t>
            </w:r>
            <w:r>
              <w:rPr>
                <w:sz w:val="21"/>
              </w:rPr>
              <w:t xml:space="preserve"> hybrid </w:t>
            </w:r>
            <w:r>
              <w:rPr>
                <w:sz w:val="21"/>
              </w:rPr>
              <w:t>与</w:t>
            </w:r>
            <w:r>
              <w:rPr>
                <w:sz w:val="21"/>
              </w:rPr>
              <w:t xml:space="preserve"> rerank</w:t>
            </w:r>
          </w:p>
        </w:tc>
        <w:tc>
          <w:tcPr>
            <w:tcW w:w="2400" w:type="dxa"/>
            <w:tcMar>
              <w:top w:w="90" w:type="dxa"/>
              <w:left w:w="100" w:type="dxa"/>
              <w:bottom w:w="90" w:type="dxa"/>
              <w:right w:w="100" w:type="dxa"/>
            </w:tcMar>
            <w:vAlign w:val="center"/>
          </w:tcPr>
          <w:p w14:paraId="7B4B5C81" w14:textId="77777777" w:rsidR="00FC2418" w:rsidRDefault="00472644">
            <w:pPr>
              <w:spacing w:before="20" w:after="20" w:line="320" w:lineRule="exact"/>
              <w:ind w:firstLine="0"/>
              <w:jc w:val="left"/>
            </w:pPr>
            <w:r>
              <w:rPr>
                <w:sz w:val="21"/>
              </w:rPr>
              <w:t>Document</w:t>
            </w:r>
            <w:r>
              <w:rPr>
                <w:sz w:val="21"/>
              </w:rPr>
              <w:t>、</w:t>
            </w:r>
            <w:r>
              <w:rPr>
                <w:sz w:val="21"/>
              </w:rPr>
              <w:t>Chunk</w:t>
            </w:r>
            <w:r>
              <w:rPr>
                <w:sz w:val="21"/>
              </w:rPr>
              <w:t>、</w:t>
            </w:r>
            <w:r>
              <w:rPr>
                <w:sz w:val="21"/>
              </w:rPr>
              <w:t>KnowledgeBaseService</w:t>
            </w:r>
            <w:r>
              <w:rPr>
                <w:sz w:val="21"/>
              </w:rPr>
              <w:t>、</w:t>
            </w:r>
            <w:r>
              <w:rPr>
                <w:sz w:val="21"/>
              </w:rPr>
              <w:t>CitationService</w:t>
            </w:r>
          </w:p>
        </w:tc>
        <w:tc>
          <w:tcPr>
            <w:tcW w:w="2804" w:type="dxa"/>
            <w:tcMar>
              <w:top w:w="90" w:type="dxa"/>
              <w:left w:w="100" w:type="dxa"/>
              <w:bottom w:w="90" w:type="dxa"/>
              <w:right w:w="100" w:type="dxa"/>
            </w:tcMar>
            <w:vAlign w:val="center"/>
          </w:tcPr>
          <w:p w14:paraId="1528BF45" w14:textId="77777777" w:rsidR="00FC2418" w:rsidRDefault="00472644">
            <w:pPr>
              <w:spacing w:before="20" w:after="20" w:line="320" w:lineRule="exact"/>
              <w:ind w:firstLine="0"/>
              <w:jc w:val="left"/>
            </w:pPr>
            <w:r>
              <w:rPr>
                <w:sz w:val="21"/>
              </w:rPr>
              <w:t>document list</w:t>
            </w:r>
            <w:r>
              <w:rPr>
                <w:sz w:val="21"/>
              </w:rPr>
              <w:t>、</w:t>
            </w:r>
            <w:r>
              <w:rPr>
                <w:sz w:val="21"/>
              </w:rPr>
              <w:t>source panel</w:t>
            </w:r>
            <w:r>
              <w:rPr>
                <w:sz w:val="21"/>
              </w:rPr>
              <w:t>、</w:t>
            </w:r>
            <w:r>
              <w:rPr>
                <w:sz w:val="21"/>
              </w:rPr>
              <w:t>source_ref</w:t>
            </w:r>
          </w:p>
        </w:tc>
      </w:tr>
      <w:tr w:rsidR="00FC2418" w14:paraId="71F4F22D" w14:textId="77777777">
        <w:trPr>
          <w:cantSplit/>
          <w:jc w:val="center"/>
        </w:trPr>
        <w:tc>
          <w:tcPr>
            <w:tcW w:w="1000" w:type="dxa"/>
            <w:tcMar>
              <w:top w:w="90" w:type="dxa"/>
              <w:left w:w="100" w:type="dxa"/>
              <w:bottom w:w="90" w:type="dxa"/>
              <w:right w:w="100" w:type="dxa"/>
            </w:tcMar>
            <w:vAlign w:val="center"/>
          </w:tcPr>
          <w:p w14:paraId="1375A2B8" w14:textId="77777777" w:rsidR="00FC2418" w:rsidRDefault="00472644">
            <w:pPr>
              <w:spacing w:before="20" w:after="20" w:line="320" w:lineRule="exact"/>
              <w:ind w:firstLine="0"/>
              <w:jc w:val="center"/>
            </w:pPr>
            <w:r>
              <w:rPr>
                <w:sz w:val="21"/>
              </w:rPr>
              <w:t>学习路径与辅导</w:t>
            </w:r>
          </w:p>
        </w:tc>
        <w:tc>
          <w:tcPr>
            <w:tcW w:w="2300" w:type="dxa"/>
            <w:tcMar>
              <w:top w:w="90" w:type="dxa"/>
              <w:left w:w="100" w:type="dxa"/>
              <w:bottom w:w="90" w:type="dxa"/>
              <w:right w:w="100" w:type="dxa"/>
            </w:tcMar>
            <w:vAlign w:val="center"/>
          </w:tcPr>
          <w:p w14:paraId="22F02DF5" w14:textId="77777777" w:rsidR="00FC2418" w:rsidRDefault="00472644">
            <w:pPr>
              <w:spacing w:before="20" w:after="20" w:line="320" w:lineRule="exact"/>
              <w:ind w:firstLine="0"/>
              <w:jc w:val="left"/>
              <w:rPr>
                <w:lang w:eastAsia="zh-CN"/>
              </w:rPr>
            </w:pPr>
            <w:r>
              <w:rPr>
                <w:sz w:val="21"/>
                <w:lang w:eastAsia="zh-CN"/>
              </w:rPr>
              <w:t>根据画像生成路径，</w:t>
            </w:r>
            <w:r>
              <w:rPr>
                <w:sz w:val="21"/>
                <w:lang w:eastAsia="zh-CN"/>
              </w:rPr>
              <w:t xml:space="preserve">Tutor </w:t>
            </w:r>
            <w:r>
              <w:rPr>
                <w:sz w:val="21"/>
                <w:lang w:eastAsia="zh-CN"/>
              </w:rPr>
              <w:t>基于课程证据进行多轮答疑</w:t>
            </w:r>
          </w:p>
        </w:tc>
        <w:tc>
          <w:tcPr>
            <w:tcW w:w="2400" w:type="dxa"/>
            <w:tcMar>
              <w:top w:w="90" w:type="dxa"/>
              <w:left w:w="100" w:type="dxa"/>
              <w:bottom w:w="90" w:type="dxa"/>
              <w:right w:w="100" w:type="dxa"/>
            </w:tcMar>
            <w:vAlign w:val="center"/>
          </w:tcPr>
          <w:p w14:paraId="731FE3EC" w14:textId="77777777" w:rsidR="00FC2418" w:rsidRDefault="00472644">
            <w:pPr>
              <w:spacing w:before="20" w:after="20" w:line="320" w:lineRule="exact"/>
              <w:ind w:firstLine="0"/>
              <w:jc w:val="left"/>
            </w:pPr>
            <w:r>
              <w:rPr>
                <w:sz w:val="21"/>
              </w:rPr>
              <w:t>Planner</w:t>
            </w:r>
            <w:r>
              <w:rPr>
                <w:sz w:val="21"/>
              </w:rPr>
              <w:t>、</w:t>
            </w:r>
            <w:r>
              <w:rPr>
                <w:sz w:val="21"/>
              </w:rPr>
              <w:t>TutorService</w:t>
            </w:r>
            <w:r>
              <w:rPr>
                <w:sz w:val="21"/>
              </w:rPr>
              <w:t>、</w:t>
            </w:r>
            <w:r>
              <w:rPr>
                <w:sz w:val="21"/>
              </w:rPr>
              <w:t>LLMProvider</w:t>
            </w:r>
          </w:p>
        </w:tc>
        <w:tc>
          <w:tcPr>
            <w:tcW w:w="2804" w:type="dxa"/>
            <w:tcMar>
              <w:top w:w="90" w:type="dxa"/>
              <w:left w:w="100" w:type="dxa"/>
              <w:bottom w:w="90" w:type="dxa"/>
              <w:right w:w="100" w:type="dxa"/>
            </w:tcMar>
            <w:vAlign w:val="center"/>
          </w:tcPr>
          <w:p w14:paraId="2977BF5C" w14:textId="77777777" w:rsidR="00FC2418" w:rsidRDefault="00472644">
            <w:pPr>
              <w:spacing w:before="20" w:after="20" w:line="320" w:lineRule="exact"/>
              <w:ind w:firstLine="0"/>
              <w:jc w:val="left"/>
              <w:rPr>
                <w:lang w:eastAsia="zh-CN"/>
              </w:rPr>
            </w:pPr>
            <w:r>
              <w:rPr>
                <w:sz w:val="21"/>
                <w:lang w:eastAsia="zh-CN"/>
              </w:rPr>
              <w:t>路径节点、</w:t>
            </w:r>
            <w:r>
              <w:rPr>
                <w:sz w:val="21"/>
                <w:lang w:eastAsia="zh-CN"/>
              </w:rPr>
              <w:t xml:space="preserve">Tutor </w:t>
            </w:r>
            <w:r>
              <w:rPr>
                <w:sz w:val="21"/>
                <w:lang w:eastAsia="zh-CN"/>
              </w:rPr>
              <w:t>会话和来源</w:t>
            </w:r>
          </w:p>
        </w:tc>
      </w:tr>
      <w:tr w:rsidR="00FC2418" w14:paraId="4DE08A83" w14:textId="77777777">
        <w:trPr>
          <w:cantSplit/>
          <w:jc w:val="center"/>
        </w:trPr>
        <w:tc>
          <w:tcPr>
            <w:tcW w:w="1000" w:type="dxa"/>
            <w:tcMar>
              <w:top w:w="90" w:type="dxa"/>
              <w:left w:w="100" w:type="dxa"/>
              <w:bottom w:w="90" w:type="dxa"/>
              <w:right w:w="100" w:type="dxa"/>
            </w:tcMar>
            <w:vAlign w:val="center"/>
          </w:tcPr>
          <w:p w14:paraId="5CFBACAB" w14:textId="77777777" w:rsidR="00FC2418" w:rsidRDefault="00472644">
            <w:pPr>
              <w:spacing w:before="20" w:after="20" w:line="320" w:lineRule="exact"/>
              <w:ind w:firstLine="0"/>
              <w:jc w:val="center"/>
            </w:pPr>
            <w:r>
              <w:rPr>
                <w:sz w:val="21"/>
              </w:rPr>
              <w:t>学习效果评估</w:t>
            </w:r>
          </w:p>
        </w:tc>
        <w:tc>
          <w:tcPr>
            <w:tcW w:w="2300" w:type="dxa"/>
            <w:tcMar>
              <w:top w:w="90" w:type="dxa"/>
              <w:left w:w="100" w:type="dxa"/>
              <w:bottom w:w="90" w:type="dxa"/>
              <w:right w:w="100" w:type="dxa"/>
            </w:tcMar>
            <w:vAlign w:val="center"/>
          </w:tcPr>
          <w:p w14:paraId="3E1C13EF" w14:textId="77777777" w:rsidR="00FC2418" w:rsidRDefault="00472644">
            <w:pPr>
              <w:spacing w:before="20" w:after="20" w:line="320" w:lineRule="exact"/>
              <w:ind w:firstLine="0"/>
              <w:jc w:val="left"/>
            </w:pPr>
            <w:r>
              <w:rPr>
                <w:sz w:val="21"/>
              </w:rPr>
              <w:t>Quiz</w:t>
            </w:r>
            <w:r>
              <w:rPr>
                <w:sz w:val="21"/>
              </w:rPr>
              <w:t>、</w:t>
            </w:r>
            <w:r>
              <w:rPr>
                <w:sz w:val="21"/>
              </w:rPr>
              <w:t>Attempt</w:t>
            </w:r>
            <w:r>
              <w:rPr>
                <w:sz w:val="21"/>
              </w:rPr>
              <w:t>、</w:t>
            </w:r>
            <w:r>
              <w:rPr>
                <w:sz w:val="21"/>
              </w:rPr>
              <w:t>Evaluator</w:t>
            </w:r>
            <w:r>
              <w:rPr>
                <w:sz w:val="21"/>
              </w:rPr>
              <w:t>、</w:t>
            </w:r>
            <w:r>
              <w:rPr>
                <w:sz w:val="21"/>
              </w:rPr>
              <w:t xml:space="preserve">MasteryRecord </w:t>
            </w:r>
            <w:r>
              <w:rPr>
                <w:sz w:val="21"/>
              </w:rPr>
              <w:t>和画像更新</w:t>
            </w:r>
          </w:p>
        </w:tc>
        <w:tc>
          <w:tcPr>
            <w:tcW w:w="2400" w:type="dxa"/>
            <w:tcMar>
              <w:top w:w="90" w:type="dxa"/>
              <w:left w:w="100" w:type="dxa"/>
              <w:bottom w:w="90" w:type="dxa"/>
              <w:right w:w="100" w:type="dxa"/>
            </w:tcMar>
            <w:vAlign w:val="center"/>
          </w:tcPr>
          <w:p w14:paraId="56357C4F" w14:textId="77777777" w:rsidR="00FC2418" w:rsidRDefault="00472644">
            <w:pPr>
              <w:spacing w:before="20" w:after="20" w:line="320" w:lineRule="exact"/>
              <w:ind w:firstLine="0"/>
              <w:jc w:val="left"/>
            </w:pPr>
            <w:r>
              <w:rPr>
                <w:sz w:val="21"/>
              </w:rPr>
              <w:t>AssessmentService</w:t>
            </w:r>
            <w:r>
              <w:rPr>
                <w:sz w:val="21"/>
              </w:rPr>
              <w:t>、</w:t>
            </w:r>
            <w:r>
              <w:rPr>
                <w:sz w:val="21"/>
              </w:rPr>
              <w:t>Evaluator</w:t>
            </w:r>
            <w:r>
              <w:rPr>
                <w:sz w:val="21"/>
              </w:rPr>
              <w:t>、</w:t>
            </w:r>
            <w:r>
              <w:rPr>
                <w:sz w:val="21"/>
              </w:rPr>
              <w:t>ProfileUpdater</w:t>
            </w:r>
          </w:p>
        </w:tc>
        <w:tc>
          <w:tcPr>
            <w:tcW w:w="2804" w:type="dxa"/>
            <w:tcMar>
              <w:top w:w="90" w:type="dxa"/>
              <w:left w:w="100" w:type="dxa"/>
              <w:bottom w:w="90" w:type="dxa"/>
              <w:right w:w="100" w:type="dxa"/>
            </w:tcMar>
            <w:vAlign w:val="center"/>
          </w:tcPr>
          <w:p w14:paraId="5CEEBD49" w14:textId="77777777" w:rsidR="00FC2418" w:rsidRDefault="00472644">
            <w:pPr>
              <w:spacing w:before="20" w:after="20" w:line="320" w:lineRule="exact"/>
              <w:ind w:firstLine="0"/>
              <w:jc w:val="left"/>
              <w:rPr>
                <w:lang w:eastAsia="zh-CN"/>
              </w:rPr>
            </w:pPr>
            <w:r>
              <w:rPr>
                <w:sz w:val="21"/>
                <w:lang w:eastAsia="zh-CN"/>
              </w:rPr>
              <w:t>分数、反馈、掌握度与更新原因</w:t>
            </w:r>
          </w:p>
        </w:tc>
      </w:tr>
      <w:tr w:rsidR="00FC2418" w14:paraId="72D51344" w14:textId="77777777">
        <w:trPr>
          <w:cantSplit/>
          <w:jc w:val="center"/>
        </w:trPr>
        <w:tc>
          <w:tcPr>
            <w:tcW w:w="1000" w:type="dxa"/>
            <w:tcMar>
              <w:top w:w="90" w:type="dxa"/>
              <w:left w:w="100" w:type="dxa"/>
              <w:bottom w:w="90" w:type="dxa"/>
              <w:right w:w="100" w:type="dxa"/>
            </w:tcMar>
            <w:vAlign w:val="center"/>
          </w:tcPr>
          <w:p w14:paraId="3A2E9A22" w14:textId="77777777" w:rsidR="00FC2418" w:rsidRDefault="00472644">
            <w:pPr>
              <w:spacing w:before="20" w:after="20" w:line="320" w:lineRule="exact"/>
              <w:ind w:firstLine="0"/>
              <w:jc w:val="center"/>
            </w:pPr>
            <w:r>
              <w:rPr>
                <w:sz w:val="21"/>
              </w:rPr>
              <w:t>可运行与可复现</w:t>
            </w:r>
          </w:p>
        </w:tc>
        <w:tc>
          <w:tcPr>
            <w:tcW w:w="2300" w:type="dxa"/>
            <w:tcMar>
              <w:top w:w="90" w:type="dxa"/>
              <w:left w:w="100" w:type="dxa"/>
              <w:bottom w:w="90" w:type="dxa"/>
              <w:right w:w="100" w:type="dxa"/>
            </w:tcMar>
            <w:vAlign w:val="center"/>
          </w:tcPr>
          <w:p w14:paraId="28DBDC53" w14:textId="77777777" w:rsidR="00FC2418" w:rsidRDefault="00472644">
            <w:pPr>
              <w:spacing w:before="20" w:after="20" w:line="320" w:lineRule="exact"/>
              <w:ind w:firstLine="0"/>
              <w:jc w:val="left"/>
              <w:rPr>
                <w:lang w:eastAsia="zh-CN"/>
              </w:rPr>
            </w:pPr>
            <w:r>
              <w:rPr>
                <w:sz w:val="21"/>
                <w:lang w:eastAsia="zh-CN"/>
              </w:rPr>
              <w:t>离线默认模式、一键启动、</w:t>
            </w:r>
            <w:r>
              <w:rPr>
                <w:sz w:val="21"/>
                <w:lang w:eastAsia="zh-CN"/>
              </w:rPr>
              <w:t xml:space="preserve">Smoke </w:t>
            </w:r>
            <w:r>
              <w:rPr>
                <w:sz w:val="21"/>
                <w:lang w:eastAsia="zh-CN"/>
              </w:rPr>
              <w:t>和完整验证脚本</w:t>
            </w:r>
          </w:p>
        </w:tc>
        <w:tc>
          <w:tcPr>
            <w:tcW w:w="2400" w:type="dxa"/>
            <w:tcMar>
              <w:top w:w="90" w:type="dxa"/>
              <w:left w:w="100" w:type="dxa"/>
              <w:bottom w:w="90" w:type="dxa"/>
              <w:right w:w="100" w:type="dxa"/>
            </w:tcMar>
            <w:vAlign w:val="center"/>
          </w:tcPr>
          <w:p w14:paraId="15A02B0E" w14:textId="77777777" w:rsidR="00FC2418" w:rsidRDefault="00472644">
            <w:pPr>
              <w:spacing w:before="20" w:after="20" w:line="320" w:lineRule="exact"/>
              <w:ind w:firstLine="0"/>
              <w:jc w:val="left"/>
            </w:pPr>
            <w:r>
              <w:rPr>
                <w:sz w:val="21"/>
              </w:rPr>
              <w:t>run-local.ps1</w:t>
            </w:r>
            <w:r>
              <w:rPr>
                <w:sz w:val="21"/>
              </w:rPr>
              <w:t>、</w:t>
            </w:r>
            <w:r>
              <w:rPr>
                <w:sz w:val="21"/>
              </w:rPr>
              <w:t>verify.ps1</w:t>
            </w:r>
            <w:r>
              <w:rPr>
                <w:sz w:val="21"/>
              </w:rPr>
              <w:t>、</w:t>
            </w:r>
            <w:r>
              <w:rPr>
                <w:sz w:val="21"/>
              </w:rPr>
              <w:t>SQLite</w:t>
            </w:r>
          </w:p>
        </w:tc>
        <w:tc>
          <w:tcPr>
            <w:tcW w:w="2804" w:type="dxa"/>
            <w:tcMar>
              <w:top w:w="90" w:type="dxa"/>
              <w:left w:w="100" w:type="dxa"/>
              <w:bottom w:w="90" w:type="dxa"/>
              <w:right w:w="100" w:type="dxa"/>
            </w:tcMar>
            <w:vAlign w:val="center"/>
          </w:tcPr>
          <w:p w14:paraId="3CA075D4" w14:textId="77777777" w:rsidR="00FC2418" w:rsidRDefault="00472644">
            <w:pPr>
              <w:spacing w:before="20" w:after="20" w:line="320" w:lineRule="exact"/>
              <w:ind w:firstLine="0"/>
              <w:jc w:val="left"/>
            </w:pPr>
            <w:r>
              <w:rPr>
                <w:sz w:val="21"/>
              </w:rPr>
              <w:t>启动地址、验证日志和</w:t>
            </w:r>
            <w:r>
              <w:rPr>
                <w:sz w:val="21"/>
              </w:rPr>
              <w:t xml:space="preserve"> Reviewer </w:t>
            </w:r>
            <w:r>
              <w:rPr>
                <w:sz w:val="21"/>
              </w:rPr>
              <w:t>记录</w:t>
            </w:r>
          </w:p>
        </w:tc>
      </w:tr>
    </w:tbl>
    <w:p w14:paraId="7350FBF4" w14:textId="77777777" w:rsidR="00FC2418" w:rsidRDefault="00FC2418">
      <w:pPr>
        <w:ind w:firstLine="0"/>
      </w:pPr>
    </w:p>
    <w:p w14:paraId="04DEC158" w14:textId="77777777" w:rsidR="00FC2418" w:rsidRDefault="00472644">
      <w:pPr>
        <w:ind w:firstLine="0"/>
      </w:pPr>
      <w:r>
        <w:br w:type="page"/>
      </w:r>
    </w:p>
    <w:p w14:paraId="70AC10A0" w14:textId="77777777" w:rsidR="00FC2418" w:rsidRDefault="00472644">
      <w:pPr>
        <w:pStyle w:val="1"/>
      </w:pPr>
      <w:bookmarkStart w:id="5" w:name="_Toc235318924"/>
      <w:r>
        <w:lastRenderedPageBreak/>
        <w:t>第二章</w:t>
      </w:r>
      <w:r>
        <w:t xml:space="preserve"> </w:t>
      </w:r>
      <w:r>
        <w:t>系统设计</w:t>
      </w:r>
      <w:bookmarkEnd w:id="5"/>
    </w:p>
    <w:p w14:paraId="1406CB28" w14:textId="77777777" w:rsidR="00FC2418" w:rsidRDefault="00472644">
      <w:pPr>
        <w:pStyle w:val="21"/>
      </w:pPr>
      <w:bookmarkStart w:id="6" w:name="_Toc235318925"/>
      <w:r>
        <w:t xml:space="preserve">2.1 </w:t>
      </w:r>
      <w:r>
        <w:t>总体架构设计</w:t>
      </w:r>
      <w:bookmarkEnd w:id="6"/>
    </w:p>
    <w:p w14:paraId="63AC68EA" w14:textId="77777777" w:rsidR="00FC2418" w:rsidRDefault="00472644">
      <w:pPr>
        <w:rPr>
          <w:lang w:eastAsia="zh-CN"/>
        </w:rPr>
      </w:pPr>
      <w:r>
        <w:rPr>
          <w:lang w:eastAsia="zh-CN"/>
        </w:rPr>
        <w:t>系统采用前后端分离的中等规模</w:t>
      </w:r>
      <w:r>
        <w:rPr>
          <w:lang w:eastAsia="zh-CN"/>
        </w:rPr>
        <w:t xml:space="preserve"> Web </w:t>
      </w:r>
      <w:r>
        <w:rPr>
          <w:lang w:eastAsia="zh-CN"/>
        </w:rPr>
        <w:t>架构。前端负责学生画像、知识库、路径、资源、答疑、测验、评估和</w:t>
      </w:r>
      <w:r>
        <w:rPr>
          <w:lang w:eastAsia="zh-CN"/>
        </w:rPr>
        <w:t xml:space="preserve"> Agent trace </w:t>
      </w:r>
      <w:r>
        <w:rPr>
          <w:lang w:eastAsia="zh-CN"/>
        </w:rPr>
        <w:t>展示；后端负责</w:t>
      </w:r>
      <w:r>
        <w:rPr>
          <w:lang w:eastAsia="zh-CN"/>
        </w:rPr>
        <w:t xml:space="preserve"> API </w:t>
      </w:r>
      <w:r>
        <w:rPr>
          <w:lang w:eastAsia="zh-CN"/>
        </w:rPr>
        <w:t>契约、业务服务、多智能体流程、知识检索、文档解析和数据持久化。</w:t>
      </w:r>
    </w:p>
    <w:p w14:paraId="6841B95D" w14:textId="77777777" w:rsidR="00FC2418" w:rsidRDefault="00472644">
      <w:pPr>
        <w:pStyle w:val="31"/>
      </w:pPr>
      <w:r>
        <w:t xml:space="preserve">2.1.1 </w:t>
      </w:r>
      <w:r>
        <w:t>五层系统结构</w:t>
      </w:r>
    </w:p>
    <w:p w14:paraId="3C711541" w14:textId="77777777" w:rsidR="00FC2418" w:rsidRDefault="00472644">
      <w:pPr>
        <w:keepNext/>
        <w:spacing w:before="120" w:line="240" w:lineRule="auto"/>
        <w:ind w:firstLine="0"/>
        <w:jc w:val="center"/>
      </w:pPr>
      <w:r>
        <w:rPr>
          <w:noProof/>
        </w:rPr>
        <w:drawing>
          <wp:inline distT="0" distB="0" distL="0" distR="0" wp14:anchorId="49A6E705" wp14:editId="22F97D64">
            <wp:extent cx="5166360" cy="2985008"/>
            <wp:effectExtent l="0" t="0" r="0" b="0"/>
            <wp:docPr id="1" name="图 2-1 系统总体架构" descr="展示应用层、API 层、业务与智能体层、知识与数据层、外部能力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166360" cy="2985008"/>
                    </a:xfrm>
                    <a:prstGeom prst="rect">
                      <a:avLst/>
                    </a:prstGeom>
                  </pic:spPr>
                </pic:pic>
              </a:graphicData>
            </a:graphic>
          </wp:inline>
        </w:drawing>
      </w:r>
    </w:p>
    <w:p w14:paraId="59492ABD" w14:textId="77777777" w:rsidR="00FC2418" w:rsidRDefault="00472644">
      <w:pPr>
        <w:pStyle w:val="a7"/>
        <w:keepNext w:val="0"/>
        <w:spacing w:before="80" w:after="160" w:line="240" w:lineRule="auto"/>
        <w:rPr>
          <w:lang w:eastAsia="zh-CN"/>
        </w:rPr>
      </w:pPr>
      <w:r>
        <w:rPr>
          <w:lang w:eastAsia="zh-CN"/>
        </w:rPr>
        <w:t>图</w:t>
      </w:r>
      <w:r>
        <w:rPr>
          <w:lang w:eastAsia="zh-CN"/>
        </w:rPr>
        <w:t xml:space="preserve"> 2-1 </w:t>
      </w:r>
      <w:r>
        <w:rPr>
          <w:lang w:eastAsia="zh-CN"/>
        </w:rPr>
        <w:t>系统总体架构</w:t>
      </w:r>
    </w:p>
    <w:p w14:paraId="66F9837A" w14:textId="77777777" w:rsidR="00FC2418" w:rsidRDefault="00472644">
      <w:pPr>
        <w:pStyle w:val="a7"/>
        <w:rPr>
          <w:lang w:eastAsia="zh-CN"/>
        </w:rPr>
      </w:pPr>
      <w:r>
        <w:rPr>
          <w:lang w:eastAsia="zh-CN"/>
        </w:rPr>
        <w:t>表</w:t>
      </w:r>
      <w:r>
        <w:rPr>
          <w:lang w:eastAsia="zh-CN"/>
        </w:rPr>
        <w:t xml:space="preserve"> 2-1 </w:t>
      </w:r>
      <w:r>
        <w:rPr>
          <w:lang w:eastAsia="zh-CN"/>
        </w:rPr>
        <w:t>五层系统职责划分</w:t>
      </w:r>
    </w:p>
    <w:tbl>
      <w:tblPr>
        <w:tblStyle w:val="af5"/>
        <w:tblW w:w="8504" w:type="dxa"/>
        <w:jc w:val="center"/>
        <w:tblLayout w:type="fixed"/>
        <w:tblLook w:val="04A0" w:firstRow="1" w:lastRow="0" w:firstColumn="1" w:lastColumn="0" w:noHBand="0" w:noVBand="1"/>
      </w:tblPr>
      <w:tblGrid>
        <w:gridCol w:w="1000"/>
        <w:gridCol w:w="2300"/>
        <w:gridCol w:w="2400"/>
        <w:gridCol w:w="2804"/>
      </w:tblGrid>
      <w:tr w:rsidR="00FC2418" w14:paraId="2A466F4F" w14:textId="77777777">
        <w:trPr>
          <w:cantSplit/>
          <w:tblHeader/>
          <w:jc w:val="center"/>
        </w:trPr>
        <w:tc>
          <w:tcPr>
            <w:tcW w:w="1000" w:type="dxa"/>
            <w:tcMar>
              <w:top w:w="90" w:type="dxa"/>
              <w:left w:w="100" w:type="dxa"/>
              <w:bottom w:w="90" w:type="dxa"/>
              <w:right w:w="100" w:type="dxa"/>
            </w:tcMar>
            <w:vAlign w:val="center"/>
          </w:tcPr>
          <w:p w14:paraId="0D35D1F7" w14:textId="77777777" w:rsidR="00FC2418" w:rsidRDefault="00472644">
            <w:pPr>
              <w:spacing w:before="20" w:after="20" w:line="320" w:lineRule="exact"/>
              <w:ind w:firstLine="0"/>
              <w:jc w:val="center"/>
            </w:pPr>
            <w:r>
              <w:rPr>
                <w:b/>
                <w:sz w:val="21"/>
              </w:rPr>
              <w:t>层级</w:t>
            </w:r>
          </w:p>
        </w:tc>
        <w:tc>
          <w:tcPr>
            <w:tcW w:w="2300" w:type="dxa"/>
            <w:tcMar>
              <w:top w:w="90" w:type="dxa"/>
              <w:left w:w="100" w:type="dxa"/>
              <w:bottom w:w="90" w:type="dxa"/>
              <w:right w:w="100" w:type="dxa"/>
            </w:tcMar>
            <w:vAlign w:val="center"/>
          </w:tcPr>
          <w:p w14:paraId="64C4A0C2" w14:textId="77777777" w:rsidR="00FC2418" w:rsidRDefault="00472644">
            <w:pPr>
              <w:spacing w:before="20" w:after="20" w:line="320" w:lineRule="exact"/>
              <w:ind w:firstLine="0"/>
              <w:jc w:val="center"/>
            </w:pPr>
            <w:r>
              <w:rPr>
                <w:b/>
                <w:sz w:val="21"/>
              </w:rPr>
              <w:t>主要对象</w:t>
            </w:r>
          </w:p>
        </w:tc>
        <w:tc>
          <w:tcPr>
            <w:tcW w:w="2400" w:type="dxa"/>
            <w:tcMar>
              <w:top w:w="90" w:type="dxa"/>
              <w:left w:w="100" w:type="dxa"/>
              <w:bottom w:w="90" w:type="dxa"/>
              <w:right w:w="100" w:type="dxa"/>
            </w:tcMar>
            <w:vAlign w:val="center"/>
          </w:tcPr>
          <w:p w14:paraId="66581CDF" w14:textId="77777777" w:rsidR="00FC2418" w:rsidRDefault="00472644">
            <w:pPr>
              <w:spacing w:before="20" w:after="20" w:line="320" w:lineRule="exact"/>
              <w:ind w:firstLine="0"/>
              <w:jc w:val="center"/>
            </w:pPr>
            <w:r>
              <w:rPr>
                <w:b/>
                <w:sz w:val="21"/>
              </w:rPr>
              <w:t>核心职责</w:t>
            </w:r>
          </w:p>
        </w:tc>
        <w:tc>
          <w:tcPr>
            <w:tcW w:w="2804" w:type="dxa"/>
            <w:tcMar>
              <w:top w:w="90" w:type="dxa"/>
              <w:left w:w="100" w:type="dxa"/>
              <w:bottom w:w="90" w:type="dxa"/>
              <w:right w:w="100" w:type="dxa"/>
            </w:tcMar>
            <w:vAlign w:val="center"/>
          </w:tcPr>
          <w:p w14:paraId="5D589484" w14:textId="77777777" w:rsidR="00FC2418" w:rsidRDefault="00472644">
            <w:pPr>
              <w:spacing w:before="20" w:after="20" w:line="320" w:lineRule="exact"/>
              <w:ind w:firstLine="0"/>
              <w:jc w:val="center"/>
            </w:pPr>
            <w:r>
              <w:rPr>
                <w:b/>
                <w:sz w:val="21"/>
              </w:rPr>
              <w:t>与上下层关系</w:t>
            </w:r>
          </w:p>
        </w:tc>
      </w:tr>
      <w:tr w:rsidR="00FC2418" w14:paraId="58FE770E" w14:textId="77777777">
        <w:trPr>
          <w:cantSplit/>
          <w:jc w:val="center"/>
        </w:trPr>
        <w:tc>
          <w:tcPr>
            <w:tcW w:w="1000" w:type="dxa"/>
            <w:tcMar>
              <w:top w:w="90" w:type="dxa"/>
              <w:left w:w="100" w:type="dxa"/>
              <w:bottom w:w="90" w:type="dxa"/>
              <w:right w:w="100" w:type="dxa"/>
            </w:tcMar>
            <w:vAlign w:val="center"/>
          </w:tcPr>
          <w:p w14:paraId="6B28FDFE" w14:textId="77777777" w:rsidR="00FC2418" w:rsidRDefault="00472644">
            <w:pPr>
              <w:spacing w:before="20" w:after="20" w:line="320" w:lineRule="exact"/>
              <w:ind w:firstLine="0"/>
              <w:jc w:val="center"/>
            </w:pPr>
            <w:r>
              <w:rPr>
                <w:sz w:val="21"/>
              </w:rPr>
              <w:t>应用层</w:t>
            </w:r>
          </w:p>
        </w:tc>
        <w:tc>
          <w:tcPr>
            <w:tcW w:w="2300" w:type="dxa"/>
            <w:tcMar>
              <w:top w:w="90" w:type="dxa"/>
              <w:left w:w="100" w:type="dxa"/>
              <w:bottom w:w="90" w:type="dxa"/>
              <w:right w:w="100" w:type="dxa"/>
            </w:tcMar>
            <w:vAlign w:val="center"/>
          </w:tcPr>
          <w:p w14:paraId="1EA4E061" w14:textId="77777777" w:rsidR="00FC2418" w:rsidRDefault="00472644">
            <w:pPr>
              <w:spacing w:before="20" w:after="20" w:line="320" w:lineRule="exact"/>
              <w:ind w:firstLine="0"/>
              <w:jc w:val="center"/>
            </w:pPr>
            <w:r>
              <w:rPr>
                <w:sz w:val="21"/>
              </w:rPr>
              <w:t xml:space="preserve">React </w:t>
            </w:r>
            <w:r>
              <w:rPr>
                <w:sz w:val="21"/>
              </w:rPr>
              <w:t>学生端工作台</w:t>
            </w:r>
          </w:p>
        </w:tc>
        <w:tc>
          <w:tcPr>
            <w:tcW w:w="2400" w:type="dxa"/>
            <w:tcMar>
              <w:top w:w="90" w:type="dxa"/>
              <w:left w:w="100" w:type="dxa"/>
              <w:bottom w:w="90" w:type="dxa"/>
              <w:right w:w="100" w:type="dxa"/>
            </w:tcMar>
            <w:vAlign w:val="center"/>
          </w:tcPr>
          <w:p w14:paraId="36409A51" w14:textId="77777777" w:rsidR="00FC2418" w:rsidRDefault="00472644">
            <w:pPr>
              <w:spacing w:before="20" w:after="20" w:line="320" w:lineRule="exact"/>
              <w:ind w:firstLine="0"/>
              <w:jc w:val="left"/>
              <w:rPr>
                <w:lang w:eastAsia="zh-CN"/>
              </w:rPr>
            </w:pPr>
            <w:r>
              <w:rPr>
                <w:sz w:val="21"/>
                <w:lang w:eastAsia="zh-CN"/>
              </w:rPr>
              <w:t>页面导航、画像展示、资料管理、资源卡片、答疑会话、测验与执行记录</w:t>
            </w:r>
          </w:p>
        </w:tc>
        <w:tc>
          <w:tcPr>
            <w:tcW w:w="2804" w:type="dxa"/>
            <w:tcMar>
              <w:top w:w="90" w:type="dxa"/>
              <w:left w:w="100" w:type="dxa"/>
              <w:bottom w:w="90" w:type="dxa"/>
              <w:right w:w="100" w:type="dxa"/>
            </w:tcMar>
            <w:vAlign w:val="center"/>
          </w:tcPr>
          <w:p w14:paraId="676CEE4A" w14:textId="77777777" w:rsidR="00FC2418" w:rsidRDefault="00472644">
            <w:pPr>
              <w:spacing w:before="20" w:after="20" w:line="320" w:lineRule="exact"/>
              <w:ind w:firstLine="0"/>
              <w:jc w:val="left"/>
              <w:rPr>
                <w:lang w:eastAsia="zh-CN"/>
              </w:rPr>
            </w:pPr>
            <w:r>
              <w:rPr>
                <w:sz w:val="21"/>
                <w:lang w:eastAsia="zh-CN"/>
              </w:rPr>
              <w:t>通过</w:t>
            </w:r>
            <w:r>
              <w:rPr>
                <w:sz w:val="21"/>
                <w:lang w:eastAsia="zh-CN"/>
              </w:rPr>
              <w:t xml:space="preserve"> HTTP API </w:t>
            </w:r>
            <w:r>
              <w:rPr>
                <w:sz w:val="21"/>
                <w:lang w:eastAsia="zh-CN"/>
              </w:rPr>
              <w:t>调用后端，不直接访问模型和数据库</w:t>
            </w:r>
          </w:p>
        </w:tc>
      </w:tr>
      <w:tr w:rsidR="00FC2418" w14:paraId="0623E3F5" w14:textId="77777777">
        <w:trPr>
          <w:cantSplit/>
          <w:jc w:val="center"/>
        </w:trPr>
        <w:tc>
          <w:tcPr>
            <w:tcW w:w="1000" w:type="dxa"/>
            <w:tcMar>
              <w:top w:w="90" w:type="dxa"/>
              <w:left w:w="100" w:type="dxa"/>
              <w:bottom w:w="90" w:type="dxa"/>
              <w:right w:w="100" w:type="dxa"/>
            </w:tcMar>
            <w:vAlign w:val="center"/>
          </w:tcPr>
          <w:p w14:paraId="352A3CB0" w14:textId="77777777" w:rsidR="00FC2418" w:rsidRDefault="00472644">
            <w:pPr>
              <w:spacing w:before="20" w:after="20" w:line="320" w:lineRule="exact"/>
              <w:ind w:firstLine="0"/>
              <w:jc w:val="center"/>
            </w:pPr>
            <w:r>
              <w:rPr>
                <w:sz w:val="21"/>
              </w:rPr>
              <w:t xml:space="preserve">API </w:t>
            </w:r>
            <w:r>
              <w:rPr>
                <w:sz w:val="21"/>
              </w:rPr>
              <w:t>层</w:t>
            </w:r>
          </w:p>
        </w:tc>
        <w:tc>
          <w:tcPr>
            <w:tcW w:w="2300" w:type="dxa"/>
            <w:tcMar>
              <w:top w:w="90" w:type="dxa"/>
              <w:left w:w="100" w:type="dxa"/>
              <w:bottom w:w="90" w:type="dxa"/>
              <w:right w:w="100" w:type="dxa"/>
            </w:tcMar>
            <w:vAlign w:val="center"/>
          </w:tcPr>
          <w:p w14:paraId="3066F54B" w14:textId="77777777" w:rsidR="00FC2418" w:rsidRDefault="00472644">
            <w:pPr>
              <w:spacing w:before="20" w:after="20" w:line="320" w:lineRule="exact"/>
              <w:ind w:firstLine="0"/>
              <w:jc w:val="left"/>
            </w:pPr>
            <w:r>
              <w:rPr>
                <w:sz w:val="21"/>
              </w:rPr>
              <w:t>FastAPI Router</w:t>
            </w:r>
            <w:r>
              <w:rPr>
                <w:sz w:val="21"/>
              </w:rPr>
              <w:t>、</w:t>
            </w:r>
            <w:r>
              <w:rPr>
                <w:sz w:val="21"/>
              </w:rPr>
              <w:t>Pydantic Schema</w:t>
            </w:r>
          </w:p>
        </w:tc>
        <w:tc>
          <w:tcPr>
            <w:tcW w:w="2400" w:type="dxa"/>
            <w:tcMar>
              <w:top w:w="90" w:type="dxa"/>
              <w:left w:w="100" w:type="dxa"/>
              <w:bottom w:w="90" w:type="dxa"/>
              <w:right w:w="100" w:type="dxa"/>
            </w:tcMar>
            <w:vAlign w:val="center"/>
          </w:tcPr>
          <w:p w14:paraId="78DD116A" w14:textId="77777777" w:rsidR="00FC2418" w:rsidRDefault="00472644">
            <w:pPr>
              <w:spacing w:before="20" w:after="20" w:line="320" w:lineRule="exact"/>
              <w:ind w:firstLine="0"/>
              <w:jc w:val="left"/>
              <w:rPr>
                <w:lang w:eastAsia="zh-CN"/>
              </w:rPr>
            </w:pPr>
            <w:r>
              <w:rPr>
                <w:sz w:val="21"/>
                <w:lang w:eastAsia="zh-CN"/>
              </w:rPr>
              <w:t>请求校验、响应封装、错误码转换、调用</w:t>
            </w:r>
            <w:r>
              <w:rPr>
                <w:sz w:val="21"/>
                <w:lang w:eastAsia="zh-CN"/>
              </w:rPr>
              <w:t xml:space="preserve"> Service</w:t>
            </w:r>
          </w:p>
        </w:tc>
        <w:tc>
          <w:tcPr>
            <w:tcW w:w="2804" w:type="dxa"/>
            <w:tcMar>
              <w:top w:w="90" w:type="dxa"/>
              <w:left w:w="100" w:type="dxa"/>
              <w:bottom w:w="90" w:type="dxa"/>
              <w:right w:w="100" w:type="dxa"/>
            </w:tcMar>
            <w:vAlign w:val="center"/>
          </w:tcPr>
          <w:p w14:paraId="53F2012C" w14:textId="77777777" w:rsidR="00FC2418" w:rsidRDefault="00472644">
            <w:pPr>
              <w:spacing w:before="20" w:after="20" w:line="320" w:lineRule="exact"/>
              <w:ind w:firstLine="0"/>
              <w:jc w:val="left"/>
              <w:rPr>
                <w:lang w:eastAsia="zh-CN"/>
              </w:rPr>
            </w:pPr>
            <w:r>
              <w:rPr>
                <w:sz w:val="21"/>
                <w:lang w:eastAsia="zh-CN"/>
              </w:rPr>
              <w:t>向前端提供</w:t>
            </w:r>
            <w:r>
              <w:rPr>
                <w:sz w:val="21"/>
                <w:lang w:eastAsia="zh-CN"/>
              </w:rPr>
              <w:t xml:space="preserve"> /api/v1 </w:t>
            </w:r>
            <w:r>
              <w:rPr>
                <w:sz w:val="21"/>
                <w:lang w:eastAsia="zh-CN"/>
              </w:rPr>
              <w:t>契约，向下调用领域服务</w:t>
            </w:r>
          </w:p>
        </w:tc>
      </w:tr>
      <w:tr w:rsidR="00FC2418" w14:paraId="3F7AD5C7" w14:textId="77777777">
        <w:trPr>
          <w:cantSplit/>
          <w:jc w:val="center"/>
        </w:trPr>
        <w:tc>
          <w:tcPr>
            <w:tcW w:w="1000" w:type="dxa"/>
            <w:tcMar>
              <w:top w:w="90" w:type="dxa"/>
              <w:left w:w="100" w:type="dxa"/>
              <w:bottom w:w="90" w:type="dxa"/>
              <w:right w:w="100" w:type="dxa"/>
            </w:tcMar>
            <w:vAlign w:val="center"/>
          </w:tcPr>
          <w:p w14:paraId="29ECE1DB" w14:textId="77777777" w:rsidR="00FC2418" w:rsidRDefault="00472644">
            <w:pPr>
              <w:spacing w:before="20" w:after="20" w:line="320" w:lineRule="exact"/>
              <w:ind w:firstLine="0"/>
              <w:jc w:val="center"/>
            </w:pPr>
            <w:r>
              <w:rPr>
                <w:sz w:val="21"/>
              </w:rPr>
              <w:lastRenderedPageBreak/>
              <w:t>业务与智能体层</w:t>
            </w:r>
          </w:p>
        </w:tc>
        <w:tc>
          <w:tcPr>
            <w:tcW w:w="2300" w:type="dxa"/>
            <w:tcMar>
              <w:top w:w="90" w:type="dxa"/>
              <w:left w:w="100" w:type="dxa"/>
              <w:bottom w:w="90" w:type="dxa"/>
              <w:right w:w="100" w:type="dxa"/>
            </w:tcMar>
            <w:vAlign w:val="center"/>
          </w:tcPr>
          <w:p w14:paraId="7FA15CB5" w14:textId="77777777" w:rsidR="00FC2418" w:rsidRDefault="00472644">
            <w:pPr>
              <w:spacing w:before="20" w:after="20" w:line="320" w:lineRule="exact"/>
              <w:ind w:firstLine="0"/>
              <w:jc w:val="left"/>
            </w:pPr>
            <w:r>
              <w:rPr>
                <w:sz w:val="21"/>
              </w:rPr>
              <w:t>Service</w:t>
            </w:r>
            <w:r>
              <w:rPr>
                <w:sz w:val="21"/>
              </w:rPr>
              <w:t>、</w:t>
            </w:r>
            <w:r>
              <w:rPr>
                <w:sz w:val="21"/>
              </w:rPr>
              <w:t>Router</w:t>
            </w:r>
            <w:r>
              <w:rPr>
                <w:sz w:val="21"/>
              </w:rPr>
              <w:t>、</w:t>
            </w:r>
            <w:r>
              <w:rPr>
                <w:sz w:val="21"/>
              </w:rPr>
              <w:t>Planner</w:t>
            </w:r>
            <w:r>
              <w:rPr>
                <w:sz w:val="21"/>
              </w:rPr>
              <w:t>、</w:t>
            </w:r>
            <w:r>
              <w:rPr>
                <w:sz w:val="21"/>
              </w:rPr>
              <w:t>Resource</w:t>
            </w:r>
            <w:r>
              <w:rPr>
                <w:sz w:val="21"/>
              </w:rPr>
              <w:t>、</w:t>
            </w:r>
            <w:r>
              <w:rPr>
                <w:sz w:val="21"/>
              </w:rPr>
              <w:t>Tutor</w:t>
            </w:r>
            <w:r>
              <w:rPr>
                <w:sz w:val="21"/>
              </w:rPr>
              <w:t>、</w:t>
            </w:r>
            <w:r>
              <w:rPr>
                <w:sz w:val="21"/>
              </w:rPr>
              <w:t>Quiz</w:t>
            </w:r>
            <w:r>
              <w:rPr>
                <w:sz w:val="21"/>
              </w:rPr>
              <w:t>、</w:t>
            </w:r>
            <w:r>
              <w:rPr>
                <w:sz w:val="21"/>
              </w:rPr>
              <w:t>Evaluator</w:t>
            </w:r>
          </w:p>
        </w:tc>
        <w:tc>
          <w:tcPr>
            <w:tcW w:w="2400" w:type="dxa"/>
            <w:tcMar>
              <w:top w:w="90" w:type="dxa"/>
              <w:left w:w="100" w:type="dxa"/>
              <w:bottom w:w="90" w:type="dxa"/>
              <w:right w:w="100" w:type="dxa"/>
            </w:tcMar>
            <w:vAlign w:val="center"/>
          </w:tcPr>
          <w:p w14:paraId="6C6E76E6" w14:textId="77777777" w:rsidR="00FC2418" w:rsidRDefault="00472644">
            <w:pPr>
              <w:spacing w:before="20" w:after="20" w:line="320" w:lineRule="exact"/>
              <w:ind w:firstLine="0"/>
              <w:jc w:val="left"/>
            </w:pPr>
            <w:r>
              <w:rPr>
                <w:sz w:val="21"/>
              </w:rPr>
              <w:t>组织学习闭环、角色协同、结果保存和</w:t>
            </w:r>
            <w:r>
              <w:rPr>
                <w:sz w:val="21"/>
              </w:rPr>
              <w:t xml:space="preserve"> Agent trace</w:t>
            </w:r>
          </w:p>
        </w:tc>
        <w:tc>
          <w:tcPr>
            <w:tcW w:w="2804" w:type="dxa"/>
            <w:tcMar>
              <w:top w:w="90" w:type="dxa"/>
              <w:left w:w="100" w:type="dxa"/>
              <w:bottom w:w="90" w:type="dxa"/>
              <w:right w:w="100" w:type="dxa"/>
            </w:tcMar>
            <w:vAlign w:val="center"/>
          </w:tcPr>
          <w:p w14:paraId="64D44C2A" w14:textId="77777777" w:rsidR="00FC2418" w:rsidRDefault="00472644">
            <w:pPr>
              <w:spacing w:before="20" w:after="20" w:line="320" w:lineRule="exact"/>
              <w:ind w:firstLine="0"/>
              <w:jc w:val="left"/>
              <w:rPr>
                <w:lang w:eastAsia="zh-CN"/>
              </w:rPr>
            </w:pPr>
            <w:r>
              <w:rPr>
                <w:sz w:val="21"/>
                <w:lang w:eastAsia="zh-CN"/>
              </w:rPr>
              <w:t>使用</w:t>
            </w:r>
            <w:r>
              <w:rPr>
                <w:sz w:val="21"/>
                <w:lang w:eastAsia="zh-CN"/>
              </w:rPr>
              <w:t xml:space="preserve"> Adapter </w:t>
            </w:r>
            <w:r>
              <w:rPr>
                <w:sz w:val="21"/>
                <w:lang w:eastAsia="zh-CN"/>
              </w:rPr>
              <w:t>和数据库，不在前端实现核心规则</w:t>
            </w:r>
          </w:p>
        </w:tc>
      </w:tr>
      <w:tr w:rsidR="00FC2418" w14:paraId="6E0D3753" w14:textId="77777777">
        <w:trPr>
          <w:cantSplit/>
          <w:jc w:val="center"/>
        </w:trPr>
        <w:tc>
          <w:tcPr>
            <w:tcW w:w="1000" w:type="dxa"/>
            <w:tcMar>
              <w:top w:w="90" w:type="dxa"/>
              <w:left w:w="100" w:type="dxa"/>
              <w:bottom w:w="90" w:type="dxa"/>
              <w:right w:w="100" w:type="dxa"/>
            </w:tcMar>
            <w:vAlign w:val="center"/>
          </w:tcPr>
          <w:p w14:paraId="66680A0F" w14:textId="77777777" w:rsidR="00FC2418" w:rsidRDefault="00472644">
            <w:pPr>
              <w:spacing w:before="20" w:after="20" w:line="320" w:lineRule="exact"/>
              <w:ind w:firstLine="0"/>
              <w:jc w:val="center"/>
            </w:pPr>
            <w:r>
              <w:rPr>
                <w:sz w:val="21"/>
              </w:rPr>
              <w:t>知识与数据层</w:t>
            </w:r>
          </w:p>
        </w:tc>
        <w:tc>
          <w:tcPr>
            <w:tcW w:w="2300" w:type="dxa"/>
            <w:tcMar>
              <w:top w:w="90" w:type="dxa"/>
              <w:left w:w="100" w:type="dxa"/>
              <w:bottom w:w="90" w:type="dxa"/>
              <w:right w:w="100" w:type="dxa"/>
            </w:tcMar>
            <w:vAlign w:val="center"/>
          </w:tcPr>
          <w:p w14:paraId="4056C853" w14:textId="77777777" w:rsidR="00FC2418" w:rsidRDefault="00472644">
            <w:pPr>
              <w:spacing w:before="20" w:after="20" w:line="320" w:lineRule="exact"/>
              <w:ind w:firstLine="0"/>
              <w:jc w:val="left"/>
            </w:pPr>
            <w:r>
              <w:rPr>
                <w:sz w:val="21"/>
              </w:rPr>
              <w:t>SQLAlchemy</w:t>
            </w:r>
            <w:r>
              <w:rPr>
                <w:sz w:val="21"/>
              </w:rPr>
              <w:t>、</w:t>
            </w:r>
            <w:r>
              <w:rPr>
                <w:sz w:val="21"/>
              </w:rPr>
              <w:t>SQLite</w:t>
            </w:r>
            <w:r>
              <w:rPr>
                <w:sz w:val="21"/>
              </w:rPr>
              <w:t>、</w:t>
            </w:r>
            <w:r>
              <w:rPr>
                <w:sz w:val="21"/>
              </w:rPr>
              <w:t>DocumentChunk</w:t>
            </w:r>
            <w:r>
              <w:rPr>
                <w:sz w:val="21"/>
              </w:rPr>
              <w:t>、</w:t>
            </w:r>
            <w:r>
              <w:rPr>
                <w:sz w:val="21"/>
              </w:rPr>
              <w:t>Embedding</w:t>
            </w:r>
          </w:p>
        </w:tc>
        <w:tc>
          <w:tcPr>
            <w:tcW w:w="2400" w:type="dxa"/>
            <w:tcMar>
              <w:top w:w="90" w:type="dxa"/>
              <w:left w:w="100" w:type="dxa"/>
              <w:bottom w:w="90" w:type="dxa"/>
              <w:right w:w="100" w:type="dxa"/>
            </w:tcMar>
            <w:vAlign w:val="center"/>
          </w:tcPr>
          <w:p w14:paraId="5C50010D" w14:textId="77777777" w:rsidR="00FC2418" w:rsidRDefault="00472644">
            <w:pPr>
              <w:spacing w:before="20" w:after="20" w:line="320" w:lineRule="exact"/>
              <w:ind w:firstLine="0"/>
              <w:jc w:val="left"/>
              <w:rPr>
                <w:lang w:eastAsia="zh-CN"/>
              </w:rPr>
            </w:pPr>
            <w:r>
              <w:rPr>
                <w:sz w:val="21"/>
                <w:lang w:eastAsia="zh-CN"/>
              </w:rPr>
              <w:t>保存画像、课程、路径、资源、测验、掌握度和来源证据</w:t>
            </w:r>
          </w:p>
        </w:tc>
        <w:tc>
          <w:tcPr>
            <w:tcW w:w="2804" w:type="dxa"/>
            <w:tcMar>
              <w:top w:w="90" w:type="dxa"/>
              <w:left w:w="100" w:type="dxa"/>
              <w:bottom w:w="90" w:type="dxa"/>
              <w:right w:w="100" w:type="dxa"/>
            </w:tcMar>
            <w:vAlign w:val="center"/>
          </w:tcPr>
          <w:p w14:paraId="044534F4" w14:textId="77777777" w:rsidR="00FC2418" w:rsidRDefault="00472644">
            <w:pPr>
              <w:spacing w:before="20" w:after="20" w:line="320" w:lineRule="exact"/>
              <w:ind w:firstLine="0"/>
              <w:jc w:val="left"/>
            </w:pPr>
            <w:r>
              <w:rPr>
                <w:sz w:val="21"/>
              </w:rPr>
              <w:t>向</w:t>
            </w:r>
            <w:r>
              <w:rPr>
                <w:sz w:val="21"/>
              </w:rPr>
              <w:t xml:space="preserve"> Service </w:t>
            </w:r>
            <w:r>
              <w:rPr>
                <w:sz w:val="21"/>
              </w:rPr>
              <w:t>和</w:t>
            </w:r>
            <w:r>
              <w:rPr>
                <w:sz w:val="21"/>
              </w:rPr>
              <w:t xml:space="preserve"> Retriever </w:t>
            </w:r>
            <w:r>
              <w:rPr>
                <w:sz w:val="21"/>
              </w:rPr>
              <w:t>提供结构化数据</w:t>
            </w:r>
          </w:p>
        </w:tc>
      </w:tr>
      <w:tr w:rsidR="00FC2418" w14:paraId="37C77EFD" w14:textId="77777777">
        <w:trPr>
          <w:cantSplit/>
          <w:jc w:val="center"/>
        </w:trPr>
        <w:tc>
          <w:tcPr>
            <w:tcW w:w="1000" w:type="dxa"/>
            <w:tcMar>
              <w:top w:w="90" w:type="dxa"/>
              <w:left w:w="100" w:type="dxa"/>
              <w:bottom w:w="90" w:type="dxa"/>
              <w:right w:w="100" w:type="dxa"/>
            </w:tcMar>
            <w:vAlign w:val="center"/>
          </w:tcPr>
          <w:p w14:paraId="0C105E52" w14:textId="77777777" w:rsidR="00FC2418" w:rsidRDefault="00472644">
            <w:pPr>
              <w:spacing w:before="20" w:after="20" w:line="320" w:lineRule="exact"/>
              <w:ind w:firstLine="0"/>
              <w:jc w:val="center"/>
            </w:pPr>
            <w:r>
              <w:rPr>
                <w:sz w:val="21"/>
              </w:rPr>
              <w:t>外部能力层</w:t>
            </w:r>
          </w:p>
        </w:tc>
        <w:tc>
          <w:tcPr>
            <w:tcW w:w="2300" w:type="dxa"/>
            <w:tcMar>
              <w:top w:w="90" w:type="dxa"/>
              <w:left w:w="100" w:type="dxa"/>
              <w:bottom w:w="90" w:type="dxa"/>
              <w:right w:w="100" w:type="dxa"/>
            </w:tcMar>
            <w:vAlign w:val="center"/>
          </w:tcPr>
          <w:p w14:paraId="6AFF2A4E" w14:textId="77777777" w:rsidR="00FC2418" w:rsidRDefault="00472644">
            <w:pPr>
              <w:spacing w:before="20" w:after="20" w:line="320" w:lineRule="exact"/>
              <w:ind w:firstLine="0"/>
              <w:jc w:val="left"/>
            </w:pPr>
            <w:r>
              <w:rPr>
                <w:sz w:val="21"/>
              </w:rPr>
              <w:t>科大讯飞星火大模型、</w:t>
            </w:r>
            <w:r>
              <w:rPr>
                <w:sz w:val="21"/>
              </w:rPr>
              <w:t>EmbeddingProvider</w:t>
            </w:r>
            <w:r>
              <w:rPr>
                <w:sz w:val="21"/>
              </w:rPr>
              <w:t>、文档解析器</w:t>
            </w:r>
          </w:p>
        </w:tc>
        <w:tc>
          <w:tcPr>
            <w:tcW w:w="2400" w:type="dxa"/>
            <w:tcMar>
              <w:top w:w="90" w:type="dxa"/>
              <w:left w:w="100" w:type="dxa"/>
              <w:bottom w:w="90" w:type="dxa"/>
              <w:right w:w="100" w:type="dxa"/>
            </w:tcMar>
            <w:vAlign w:val="center"/>
          </w:tcPr>
          <w:p w14:paraId="5A06ED38" w14:textId="77777777" w:rsidR="00FC2418" w:rsidRDefault="00472644">
            <w:pPr>
              <w:spacing w:before="20" w:after="20" w:line="320" w:lineRule="exact"/>
              <w:ind w:firstLine="0"/>
              <w:jc w:val="left"/>
              <w:rPr>
                <w:lang w:eastAsia="zh-CN"/>
              </w:rPr>
            </w:pPr>
            <w:r>
              <w:rPr>
                <w:sz w:val="21"/>
                <w:lang w:eastAsia="zh-CN"/>
              </w:rPr>
              <w:t>调用科大讯飞星火开放平台，解析当前上传链路支持的</w:t>
            </w:r>
            <w:r>
              <w:rPr>
                <w:sz w:val="21"/>
                <w:lang w:eastAsia="zh-CN"/>
              </w:rPr>
              <w:t xml:space="preserve"> TXT</w:t>
            </w:r>
            <w:r>
              <w:rPr>
                <w:sz w:val="21"/>
                <w:lang w:eastAsia="zh-CN"/>
              </w:rPr>
              <w:t>、</w:t>
            </w:r>
            <w:r>
              <w:rPr>
                <w:sz w:val="21"/>
                <w:lang w:eastAsia="zh-CN"/>
              </w:rPr>
              <w:t>Markdown</w:t>
            </w:r>
            <w:r>
              <w:rPr>
                <w:sz w:val="21"/>
                <w:lang w:eastAsia="zh-CN"/>
              </w:rPr>
              <w:t>、</w:t>
            </w:r>
            <w:r>
              <w:rPr>
                <w:sz w:val="21"/>
                <w:lang w:eastAsia="zh-CN"/>
              </w:rPr>
              <w:t xml:space="preserve">PDF </w:t>
            </w:r>
            <w:r>
              <w:rPr>
                <w:sz w:val="21"/>
                <w:lang w:eastAsia="zh-CN"/>
              </w:rPr>
              <w:t>和</w:t>
            </w:r>
            <w:r>
              <w:rPr>
                <w:sz w:val="21"/>
                <w:lang w:eastAsia="zh-CN"/>
              </w:rPr>
              <w:t xml:space="preserve"> DOCX </w:t>
            </w:r>
            <w:r>
              <w:rPr>
                <w:sz w:val="21"/>
                <w:lang w:eastAsia="zh-CN"/>
              </w:rPr>
              <w:t>文本</w:t>
            </w:r>
          </w:p>
        </w:tc>
        <w:tc>
          <w:tcPr>
            <w:tcW w:w="2804" w:type="dxa"/>
            <w:tcMar>
              <w:top w:w="90" w:type="dxa"/>
              <w:left w:w="100" w:type="dxa"/>
              <w:bottom w:w="90" w:type="dxa"/>
              <w:right w:w="100" w:type="dxa"/>
            </w:tcMar>
            <w:vAlign w:val="center"/>
          </w:tcPr>
          <w:p w14:paraId="56C752FC" w14:textId="77777777" w:rsidR="00FC2418" w:rsidRDefault="00472644">
            <w:pPr>
              <w:spacing w:before="20" w:after="20" w:line="320" w:lineRule="exact"/>
              <w:ind w:firstLine="0"/>
              <w:jc w:val="left"/>
              <w:rPr>
                <w:lang w:eastAsia="zh-CN"/>
              </w:rPr>
            </w:pPr>
            <w:r>
              <w:rPr>
                <w:sz w:val="21"/>
                <w:lang w:eastAsia="zh-CN"/>
              </w:rPr>
              <w:t>通过统一接口连接星火平台，并隔离业务层与具体服务协议和文档格式</w:t>
            </w:r>
          </w:p>
        </w:tc>
      </w:tr>
    </w:tbl>
    <w:p w14:paraId="7B5F89E5" w14:textId="77777777" w:rsidR="00FC2418" w:rsidRDefault="00FC2418">
      <w:pPr>
        <w:ind w:firstLine="0"/>
        <w:rPr>
          <w:lang w:eastAsia="zh-CN"/>
        </w:rPr>
      </w:pPr>
    </w:p>
    <w:p w14:paraId="1B3A1C2A" w14:textId="77777777" w:rsidR="00FC2418" w:rsidRDefault="00472644">
      <w:pPr>
        <w:pStyle w:val="21"/>
        <w:rPr>
          <w:lang w:eastAsia="zh-CN"/>
        </w:rPr>
      </w:pPr>
      <w:bookmarkStart w:id="7" w:name="_Toc235318926"/>
      <w:r>
        <w:rPr>
          <w:lang w:eastAsia="zh-CN"/>
        </w:rPr>
        <w:t xml:space="preserve">2.2 </w:t>
      </w:r>
      <w:r>
        <w:rPr>
          <w:lang w:eastAsia="zh-CN"/>
        </w:rPr>
        <w:t>多智能体协同设计</w:t>
      </w:r>
      <w:bookmarkEnd w:id="7"/>
    </w:p>
    <w:p w14:paraId="1F574868" w14:textId="77777777" w:rsidR="00FC2418" w:rsidRDefault="00472644">
      <w:pPr>
        <w:rPr>
          <w:lang w:eastAsia="zh-CN"/>
        </w:rPr>
      </w:pPr>
      <w:r>
        <w:rPr>
          <w:lang w:eastAsia="zh-CN"/>
        </w:rPr>
        <w:t>系统不采用一个学习管家</w:t>
      </w:r>
      <w:r>
        <w:rPr>
          <w:lang w:eastAsia="zh-CN"/>
        </w:rPr>
        <w:t xml:space="preserve"> Agent </w:t>
      </w:r>
      <w:r>
        <w:rPr>
          <w:lang w:eastAsia="zh-CN"/>
        </w:rPr>
        <w:t>完成所有任务，而是按单一职责划分角色。</w:t>
      </w:r>
      <w:r>
        <w:rPr>
          <w:lang w:eastAsia="zh-CN"/>
        </w:rPr>
        <w:t xml:space="preserve">Router Agent </w:t>
      </w:r>
      <w:r>
        <w:rPr>
          <w:lang w:eastAsia="zh-CN"/>
        </w:rPr>
        <w:t>只做意图识别和结构化分发；</w:t>
      </w:r>
      <w:r>
        <w:rPr>
          <w:lang w:eastAsia="zh-CN"/>
        </w:rPr>
        <w:t xml:space="preserve">Retriever Agent </w:t>
      </w:r>
      <w:r>
        <w:rPr>
          <w:lang w:eastAsia="zh-CN"/>
        </w:rPr>
        <w:t>独占知识检索；</w:t>
      </w:r>
      <w:r>
        <w:rPr>
          <w:lang w:eastAsia="zh-CN"/>
        </w:rPr>
        <w:t xml:space="preserve">Planner Agent </w:t>
      </w:r>
      <w:r>
        <w:rPr>
          <w:lang w:eastAsia="zh-CN"/>
        </w:rPr>
        <w:t>生成学习路径；</w:t>
      </w:r>
      <w:r>
        <w:rPr>
          <w:lang w:eastAsia="zh-CN"/>
        </w:rPr>
        <w:t xml:space="preserve">Resource Agent </w:t>
      </w:r>
      <w:r>
        <w:rPr>
          <w:lang w:eastAsia="zh-CN"/>
        </w:rPr>
        <w:t>生成学习资源；</w:t>
      </w:r>
      <w:r>
        <w:rPr>
          <w:lang w:eastAsia="zh-CN"/>
        </w:rPr>
        <w:t xml:space="preserve">Tutor Agent </w:t>
      </w:r>
      <w:r>
        <w:rPr>
          <w:lang w:eastAsia="zh-CN"/>
        </w:rPr>
        <w:t>负责课程答疑；</w:t>
      </w:r>
      <w:r>
        <w:rPr>
          <w:lang w:eastAsia="zh-CN"/>
        </w:rPr>
        <w:t xml:space="preserve">Quiz Agent </w:t>
      </w:r>
      <w:r>
        <w:rPr>
          <w:lang w:eastAsia="zh-CN"/>
        </w:rPr>
        <w:t>负责出题；</w:t>
      </w:r>
      <w:r>
        <w:rPr>
          <w:lang w:eastAsia="zh-CN"/>
        </w:rPr>
        <w:t xml:space="preserve">Evaluator/Critic Agent </w:t>
      </w:r>
      <w:r>
        <w:rPr>
          <w:lang w:eastAsia="zh-CN"/>
        </w:rPr>
        <w:t>负责评价、资源审查和修订建议；</w:t>
      </w:r>
      <w:r>
        <w:rPr>
          <w:lang w:eastAsia="zh-CN"/>
        </w:rPr>
        <w:t xml:space="preserve">Profile Updater Agent </w:t>
      </w:r>
      <w:r>
        <w:rPr>
          <w:lang w:eastAsia="zh-CN"/>
        </w:rPr>
        <w:t>负责根据轨迹更新画像。</w:t>
      </w:r>
    </w:p>
    <w:p w14:paraId="72818CC1" w14:textId="77777777" w:rsidR="00FC2418" w:rsidRDefault="00472644">
      <w:pPr>
        <w:keepNext/>
        <w:spacing w:before="120" w:line="240" w:lineRule="auto"/>
        <w:ind w:firstLine="0"/>
        <w:jc w:val="center"/>
      </w:pPr>
      <w:r>
        <w:rPr>
          <w:noProof/>
        </w:rPr>
        <w:lastRenderedPageBreak/>
        <w:drawing>
          <wp:inline distT="0" distB="0" distL="0" distR="0" wp14:anchorId="584C1F3F" wp14:editId="7B579D62">
            <wp:extent cx="5166360" cy="2985008"/>
            <wp:effectExtent l="0" t="0" r="0" b="0"/>
            <wp:docPr id="2" name="图 2-2 多智能体资源生成协同流程" descr="展示 Router、Retriever、Resource、Critic 的协作和 AgentRun 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s.png"/>
                    <pic:cNvPicPr/>
                  </pic:nvPicPr>
                  <pic:blipFill>
                    <a:blip r:embed="rId16"/>
                    <a:stretch>
                      <a:fillRect/>
                    </a:stretch>
                  </pic:blipFill>
                  <pic:spPr>
                    <a:xfrm>
                      <a:off x="0" y="0"/>
                      <a:ext cx="5166360" cy="2985008"/>
                    </a:xfrm>
                    <a:prstGeom prst="rect">
                      <a:avLst/>
                    </a:prstGeom>
                  </pic:spPr>
                </pic:pic>
              </a:graphicData>
            </a:graphic>
          </wp:inline>
        </w:drawing>
      </w:r>
    </w:p>
    <w:p w14:paraId="6F01B32F" w14:textId="77777777" w:rsidR="00FC2418" w:rsidRDefault="00472644">
      <w:pPr>
        <w:pStyle w:val="a7"/>
        <w:keepNext w:val="0"/>
        <w:spacing w:before="80" w:after="160" w:line="240" w:lineRule="auto"/>
        <w:rPr>
          <w:lang w:eastAsia="zh-CN"/>
        </w:rPr>
      </w:pPr>
      <w:r>
        <w:rPr>
          <w:lang w:eastAsia="zh-CN"/>
        </w:rPr>
        <w:t>图</w:t>
      </w:r>
      <w:r>
        <w:rPr>
          <w:lang w:eastAsia="zh-CN"/>
        </w:rPr>
        <w:t xml:space="preserve"> 2-2 </w:t>
      </w:r>
      <w:r>
        <w:rPr>
          <w:lang w:eastAsia="zh-CN"/>
        </w:rPr>
        <w:t>多智能体资源生成协同流程</w:t>
      </w:r>
    </w:p>
    <w:p w14:paraId="2F4401A5" w14:textId="77777777" w:rsidR="00FC2418" w:rsidRDefault="00472644">
      <w:pPr>
        <w:pStyle w:val="a7"/>
        <w:rPr>
          <w:lang w:eastAsia="zh-CN"/>
        </w:rPr>
      </w:pPr>
      <w:r>
        <w:rPr>
          <w:lang w:eastAsia="zh-CN"/>
        </w:rPr>
        <w:t>表</w:t>
      </w:r>
      <w:r>
        <w:rPr>
          <w:lang w:eastAsia="zh-CN"/>
        </w:rPr>
        <w:t xml:space="preserve"> 2-2 </w:t>
      </w:r>
      <w:r>
        <w:rPr>
          <w:lang w:eastAsia="zh-CN"/>
        </w:rPr>
        <w:t>智能体职责与工具边界</w:t>
      </w:r>
    </w:p>
    <w:tbl>
      <w:tblPr>
        <w:tblStyle w:val="af5"/>
        <w:tblW w:w="8504" w:type="dxa"/>
        <w:jc w:val="center"/>
        <w:tblLayout w:type="fixed"/>
        <w:tblLook w:val="04A0" w:firstRow="1" w:lastRow="0" w:firstColumn="1" w:lastColumn="0" w:noHBand="0" w:noVBand="1"/>
      </w:tblPr>
      <w:tblGrid>
        <w:gridCol w:w="1000"/>
        <w:gridCol w:w="2300"/>
        <w:gridCol w:w="2400"/>
        <w:gridCol w:w="2804"/>
      </w:tblGrid>
      <w:tr w:rsidR="00FC2418" w14:paraId="4E01D6E0" w14:textId="77777777">
        <w:trPr>
          <w:cantSplit/>
          <w:tblHeader/>
          <w:jc w:val="center"/>
        </w:trPr>
        <w:tc>
          <w:tcPr>
            <w:tcW w:w="1000" w:type="dxa"/>
            <w:tcMar>
              <w:top w:w="90" w:type="dxa"/>
              <w:left w:w="100" w:type="dxa"/>
              <w:bottom w:w="90" w:type="dxa"/>
              <w:right w:w="100" w:type="dxa"/>
            </w:tcMar>
            <w:vAlign w:val="center"/>
          </w:tcPr>
          <w:p w14:paraId="5EFFDC40" w14:textId="77777777" w:rsidR="00FC2418" w:rsidRDefault="00472644">
            <w:pPr>
              <w:spacing w:before="20" w:after="20" w:line="320" w:lineRule="exact"/>
              <w:ind w:firstLine="0"/>
              <w:jc w:val="center"/>
            </w:pPr>
            <w:r>
              <w:rPr>
                <w:b/>
                <w:sz w:val="21"/>
              </w:rPr>
              <w:t>Agent</w:t>
            </w:r>
          </w:p>
        </w:tc>
        <w:tc>
          <w:tcPr>
            <w:tcW w:w="2300" w:type="dxa"/>
            <w:tcMar>
              <w:top w:w="90" w:type="dxa"/>
              <w:left w:w="100" w:type="dxa"/>
              <w:bottom w:w="90" w:type="dxa"/>
              <w:right w:w="100" w:type="dxa"/>
            </w:tcMar>
            <w:vAlign w:val="center"/>
          </w:tcPr>
          <w:p w14:paraId="18B15DC4" w14:textId="77777777" w:rsidR="00FC2418" w:rsidRDefault="00472644">
            <w:pPr>
              <w:spacing w:before="20" w:after="20" w:line="320" w:lineRule="exact"/>
              <w:ind w:firstLine="0"/>
              <w:jc w:val="center"/>
            </w:pPr>
            <w:r>
              <w:rPr>
                <w:b/>
                <w:sz w:val="21"/>
              </w:rPr>
              <w:t>单一职责</w:t>
            </w:r>
          </w:p>
        </w:tc>
        <w:tc>
          <w:tcPr>
            <w:tcW w:w="2400" w:type="dxa"/>
            <w:tcMar>
              <w:top w:w="90" w:type="dxa"/>
              <w:left w:w="100" w:type="dxa"/>
              <w:bottom w:w="90" w:type="dxa"/>
              <w:right w:w="100" w:type="dxa"/>
            </w:tcMar>
            <w:vAlign w:val="center"/>
          </w:tcPr>
          <w:p w14:paraId="6766EBDC" w14:textId="77777777" w:rsidR="00FC2418" w:rsidRDefault="00472644">
            <w:pPr>
              <w:spacing w:before="20" w:after="20" w:line="320" w:lineRule="exact"/>
              <w:ind w:firstLine="0"/>
              <w:jc w:val="center"/>
            </w:pPr>
            <w:r>
              <w:rPr>
                <w:b/>
                <w:sz w:val="21"/>
              </w:rPr>
              <w:t>主要输入</w:t>
            </w:r>
          </w:p>
        </w:tc>
        <w:tc>
          <w:tcPr>
            <w:tcW w:w="2804" w:type="dxa"/>
            <w:tcMar>
              <w:top w:w="90" w:type="dxa"/>
              <w:left w:w="100" w:type="dxa"/>
              <w:bottom w:w="90" w:type="dxa"/>
              <w:right w:w="100" w:type="dxa"/>
            </w:tcMar>
            <w:vAlign w:val="center"/>
          </w:tcPr>
          <w:p w14:paraId="727357F2" w14:textId="77777777" w:rsidR="00FC2418" w:rsidRDefault="00472644">
            <w:pPr>
              <w:spacing w:before="20" w:after="20" w:line="320" w:lineRule="exact"/>
              <w:ind w:firstLine="0"/>
              <w:jc w:val="center"/>
            </w:pPr>
            <w:r>
              <w:rPr>
                <w:b/>
                <w:sz w:val="21"/>
              </w:rPr>
              <w:t>主要输出或工具</w:t>
            </w:r>
          </w:p>
        </w:tc>
      </w:tr>
      <w:tr w:rsidR="00FC2418" w14:paraId="2405A371" w14:textId="77777777">
        <w:trPr>
          <w:cantSplit/>
          <w:jc w:val="center"/>
        </w:trPr>
        <w:tc>
          <w:tcPr>
            <w:tcW w:w="1000" w:type="dxa"/>
            <w:tcMar>
              <w:top w:w="90" w:type="dxa"/>
              <w:left w:w="100" w:type="dxa"/>
              <w:bottom w:w="90" w:type="dxa"/>
              <w:right w:w="100" w:type="dxa"/>
            </w:tcMar>
            <w:vAlign w:val="center"/>
          </w:tcPr>
          <w:p w14:paraId="379D21DF" w14:textId="77777777" w:rsidR="00FC2418" w:rsidRDefault="00472644">
            <w:pPr>
              <w:spacing w:before="20" w:after="20" w:line="320" w:lineRule="exact"/>
              <w:ind w:firstLine="0"/>
              <w:jc w:val="center"/>
            </w:pPr>
            <w:r>
              <w:rPr>
                <w:sz w:val="21"/>
              </w:rPr>
              <w:t>Router</w:t>
            </w:r>
          </w:p>
        </w:tc>
        <w:tc>
          <w:tcPr>
            <w:tcW w:w="2300" w:type="dxa"/>
            <w:tcMar>
              <w:top w:w="90" w:type="dxa"/>
              <w:left w:w="100" w:type="dxa"/>
              <w:bottom w:w="90" w:type="dxa"/>
              <w:right w:w="100" w:type="dxa"/>
            </w:tcMar>
            <w:vAlign w:val="center"/>
          </w:tcPr>
          <w:p w14:paraId="22294154" w14:textId="77777777" w:rsidR="00FC2418" w:rsidRDefault="00472644">
            <w:pPr>
              <w:spacing w:before="20" w:after="20" w:line="320" w:lineRule="exact"/>
              <w:ind w:firstLine="0"/>
              <w:jc w:val="center"/>
            </w:pPr>
            <w:r>
              <w:rPr>
                <w:sz w:val="21"/>
              </w:rPr>
              <w:t>识别任务并分发</w:t>
            </w:r>
          </w:p>
        </w:tc>
        <w:tc>
          <w:tcPr>
            <w:tcW w:w="2400" w:type="dxa"/>
            <w:tcMar>
              <w:top w:w="90" w:type="dxa"/>
              <w:left w:w="100" w:type="dxa"/>
              <w:bottom w:w="90" w:type="dxa"/>
              <w:right w:w="100" w:type="dxa"/>
            </w:tcMar>
            <w:vAlign w:val="center"/>
          </w:tcPr>
          <w:p w14:paraId="23BBFAC6" w14:textId="77777777" w:rsidR="00FC2418" w:rsidRDefault="00472644">
            <w:pPr>
              <w:spacing w:before="20" w:after="20" w:line="320" w:lineRule="exact"/>
              <w:ind w:firstLine="0"/>
              <w:jc w:val="center"/>
              <w:rPr>
                <w:lang w:eastAsia="zh-CN"/>
              </w:rPr>
            </w:pPr>
            <w:r>
              <w:rPr>
                <w:sz w:val="21"/>
                <w:lang w:eastAsia="zh-CN"/>
              </w:rPr>
              <w:t>用户任务、画像、课程标识</w:t>
            </w:r>
          </w:p>
        </w:tc>
        <w:tc>
          <w:tcPr>
            <w:tcW w:w="2804" w:type="dxa"/>
            <w:tcMar>
              <w:top w:w="90" w:type="dxa"/>
              <w:left w:w="100" w:type="dxa"/>
              <w:bottom w:w="90" w:type="dxa"/>
              <w:right w:w="100" w:type="dxa"/>
            </w:tcMar>
            <w:vAlign w:val="center"/>
          </w:tcPr>
          <w:p w14:paraId="7D904DCD" w14:textId="77777777" w:rsidR="00FC2418" w:rsidRDefault="00472644">
            <w:pPr>
              <w:spacing w:before="20" w:after="20" w:line="320" w:lineRule="exact"/>
              <w:ind w:firstLine="0"/>
              <w:jc w:val="left"/>
            </w:pPr>
            <w:r>
              <w:rPr>
                <w:sz w:val="21"/>
              </w:rPr>
              <w:t>target_agent</w:t>
            </w:r>
            <w:r>
              <w:rPr>
                <w:sz w:val="21"/>
              </w:rPr>
              <w:t>、</w:t>
            </w:r>
            <w:r>
              <w:rPr>
                <w:sz w:val="21"/>
              </w:rPr>
              <w:t>support_agents</w:t>
            </w:r>
            <w:r>
              <w:rPr>
                <w:sz w:val="21"/>
              </w:rPr>
              <w:t>、</w:t>
            </w:r>
            <w:r>
              <w:rPr>
                <w:sz w:val="21"/>
              </w:rPr>
              <w:t>constraints</w:t>
            </w:r>
          </w:p>
        </w:tc>
      </w:tr>
      <w:tr w:rsidR="00FC2418" w14:paraId="60708D2E" w14:textId="77777777">
        <w:trPr>
          <w:cantSplit/>
          <w:jc w:val="center"/>
        </w:trPr>
        <w:tc>
          <w:tcPr>
            <w:tcW w:w="1000" w:type="dxa"/>
            <w:tcMar>
              <w:top w:w="90" w:type="dxa"/>
              <w:left w:w="100" w:type="dxa"/>
              <w:bottom w:w="90" w:type="dxa"/>
              <w:right w:w="100" w:type="dxa"/>
            </w:tcMar>
            <w:vAlign w:val="center"/>
          </w:tcPr>
          <w:p w14:paraId="075BE42C" w14:textId="77777777" w:rsidR="00FC2418" w:rsidRDefault="00472644">
            <w:pPr>
              <w:spacing w:before="20" w:after="20" w:line="320" w:lineRule="exact"/>
              <w:ind w:firstLine="0"/>
              <w:jc w:val="center"/>
            </w:pPr>
            <w:r>
              <w:rPr>
                <w:sz w:val="21"/>
              </w:rPr>
              <w:t>Retriever</w:t>
            </w:r>
          </w:p>
        </w:tc>
        <w:tc>
          <w:tcPr>
            <w:tcW w:w="2300" w:type="dxa"/>
            <w:tcMar>
              <w:top w:w="90" w:type="dxa"/>
              <w:left w:w="100" w:type="dxa"/>
              <w:bottom w:w="90" w:type="dxa"/>
              <w:right w:w="100" w:type="dxa"/>
            </w:tcMar>
            <w:vAlign w:val="center"/>
          </w:tcPr>
          <w:p w14:paraId="6B4D0F59" w14:textId="77777777" w:rsidR="00FC2418" w:rsidRDefault="00472644">
            <w:pPr>
              <w:spacing w:before="20" w:after="20" w:line="320" w:lineRule="exact"/>
              <w:ind w:firstLine="0"/>
              <w:jc w:val="center"/>
            </w:pPr>
            <w:r>
              <w:rPr>
                <w:sz w:val="21"/>
              </w:rPr>
              <w:t>检索课程证据</w:t>
            </w:r>
          </w:p>
        </w:tc>
        <w:tc>
          <w:tcPr>
            <w:tcW w:w="2400" w:type="dxa"/>
            <w:tcMar>
              <w:top w:w="90" w:type="dxa"/>
              <w:left w:w="100" w:type="dxa"/>
              <w:bottom w:w="90" w:type="dxa"/>
              <w:right w:w="100" w:type="dxa"/>
            </w:tcMar>
            <w:vAlign w:val="center"/>
          </w:tcPr>
          <w:p w14:paraId="0652BF59" w14:textId="77777777" w:rsidR="00FC2418" w:rsidRDefault="00472644">
            <w:pPr>
              <w:spacing w:before="20" w:after="20" w:line="320" w:lineRule="exact"/>
              <w:ind w:firstLine="0"/>
              <w:jc w:val="left"/>
            </w:pPr>
            <w:r>
              <w:rPr>
                <w:sz w:val="21"/>
              </w:rPr>
              <w:t>course_id</w:t>
            </w:r>
            <w:r>
              <w:rPr>
                <w:sz w:val="21"/>
              </w:rPr>
              <w:t>、</w:t>
            </w:r>
            <w:r>
              <w:rPr>
                <w:sz w:val="21"/>
              </w:rPr>
              <w:t>query</w:t>
            </w:r>
            <w:r>
              <w:rPr>
                <w:sz w:val="21"/>
              </w:rPr>
              <w:t>、</w:t>
            </w:r>
            <w:r>
              <w:rPr>
                <w:sz w:val="21"/>
              </w:rPr>
              <w:t>top_k</w:t>
            </w:r>
            <w:r>
              <w:rPr>
                <w:sz w:val="21"/>
              </w:rPr>
              <w:t>、</w:t>
            </w:r>
            <w:r>
              <w:rPr>
                <w:sz w:val="21"/>
              </w:rPr>
              <w:t>owner</w:t>
            </w:r>
          </w:p>
        </w:tc>
        <w:tc>
          <w:tcPr>
            <w:tcW w:w="2804" w:type="dxa"/>
            <w:tcMar>
              <w:top w:w="90" w:type="dxa"/>
              <w:left w:w="100" w:type="dxa"/>
              <w:bottom w:w="90" w:type="dxa"/>
              <w:right w:w="100" w:type="dxa"/>
            </w:tcMar>
            <w:vAlign w:val="center"/>
          </w:tcPr>
          <w:p w14:paraId="2F83701B" w14:textId="77777777" w:rsidR="00FC2418" w:rsidRDefault="00472644">
            <w:pPr>
              <w:spacing w:before="20" w:after="20" w:line="320" w:lineRule="exact"/>
              <w:ind w:firstLine="0"/>
              <w:jc w:val="left"/>
            </w:pPr>
            <w:r>
              <w:rPr>
                <w:sz w:val="21"/>
              </w:rPr>
              <w:t>chunks</w:t>
            </w:r>
            <w:r>
              <w:rPr>
                <w:sz w:val="21"/>
              </w:rPr>
              <w:t>、</w:t>
            </w:r>
            <w:r>
              <w:rPr>
                <w:sz w:val="21"/>
              </w:rPr>
              <w:t>score</w:t>
            </w:r>
            <w:r>
              <w:rPr>
                <w:sz w:val="21"/>
              </w:rPr>
              <w:t>、</w:t>
            </w:r>
            <w:r>
              <w:rPr>
                <w:sz w:val="21"/>
              </w:rPr>
              <w:t>source_ref</w:t>
            </w:r>
          </w:p>
        </w:tc>
      </w:tr>
      <w:tr w:rsidR="00FC2418" w14:paraId="3B2CDF42" w14:textId="77777777">
        <w:trPr>
          <w:cantSplit/>
          <w:jc w:val="center"/>
        </w:trPr>
        <w:tc>
          <w:tcPr>
            <w:tcW w:w="1000" w:type="dxa"/>
            <w:tcMar>
              <w:top w:w="90" w:type="dxa"/>
              <w:left w:w="100" w:type="dxa"/>
              <w:bottom w:w="90" w:type="dxa"/>
              <w:right w:w="100" w:type="dxa"/>
            </w:tcMar>
            <w:vAlign w:val="center"/>
          </w:tcPr>
          <w:p w14:paraId="58E50197" w14:textId="77777777" w:rsidR="00FC2418" w:rsidRDefault="00472644">
            <w:pPr>
              <w:spacing w:before="20" w:after="20" w:line="320" w:lineRule="exact"/>
              <w:ind w:firstLine="0"/>
              <w:jc w:val="center"/>
            </w:pPr>
            <w:r>
              <w:rPr>
                <w:sz w:val="21"/>
              </w:rPr>
              <w:t>Planner</w:t>
            </w:r>
          </w:p>
        </w:tc>
        <w:tc>
          <w:tcPr>
            <w:tcW w:w="2300" w:type="dxa"/>
            <w:tcMar>
              <w:top w:w="90" w:type="dxa"/>
              <w:left w:w="100" w:type="dxa"/>
              <w:bottom w:w="90" w:type="dxa"/>
              <w:right w:w="100" w:type="dxa"/>
            </w:tcMar>
            <w:vAlign w:val="center"/>
          </w:tcPr>
          <w:p w14:paraId="647ADC90" w14:textId="77777777" w:rsidR="00FC2418" w:rsidRDefault="00472644">
            <w:pPr>
              <w:spacing w:before="20" w:after="20" w:line="320" w:lineRule="exact"/>
              <w:ind w:firstLine="0"/>
              <w:jc w:val="center"/>
            </w:pPr>
            <w:r>
              <w:rPr>
                <w:sz w:val="21"/>
              </w:rPr>
              <w:t>生成学习路径</w:t>
            </w:r>
          </w:p>
        </w:tc>
        <w:tc>
          <w:tcPr>
            <w:tcW w:w="2400" w:type="dxa"/>
            <w:tcMar>
              <w:top w:w="90" w:type="dxa"/>
              <w:left w:w="100" w:type="dxa"/>
              <w:bottom w:w="90" w:type="dxa"/>
              <w:right w:w="100" w:type="dxa"/>
            </w:tcMar>
            <w:vAlign w:val="center"/>
          </w:tcPr>
          <w:p w14:paraId="586C70EE" w14:textId="77777777" w:rsidR="00FC2418" w:rsidRDefault="00472644">
            <w:pPr>
              <w:spacing w:before="20" w:after="20" w:line="320" w:lineRule="exact"/>
              <w:ind w:firstLine="0"/>
              <w:jc w:val="center"/>
              <w:rPr>
                <w:lang w:eastAsia="zh-CN"/>
              </w:rPr>
            </w:pPr>
            <w:r>
              <w:rPr>
                <w:sz w:val="21"/>
                <w:lang w:eastAsia="zh-CN"/>
              </w:rPr>
              <w:t>画像、目标、课程知识点</w:t>
            </w:r>
          </w:p>
        </w:tc>
        <w:tc>
          <w:tcPr>
            <w:tcW w:w="2804" w:type="dxa"/>
            <w:tcMar>
              <w:top w:w="90" w:type="dxa"/>
              <w:left w:w="100" w:type="dxa"/>
              <w:bottom w:w="90" w:type="dxa"/>
              <w:right w:w="100" w:type="dxa"/>
            </w:tcMar>
            <w:vAlign w:val="center"/>
          </w:tcPr>
          <w:p w14:paraId="53353486" w14:textId="77777777" w:rsidR="00FC2418" w:rsidRDefault="00472644">
            <w:pPr>
              <w:spacing w:before="20" w:after="20" w:line="320" w:lineRule="exact"/>
              <w:ind w:firstLine="0"/>
              <w:jc w:val="left"/>
              <w:rPr>
                <w:lang w:eastAsia="zh-CN"/>
              </w:rPr>
            </w:pPr>
            <w:r>
              <w:rPr>
                <w:sz w:val="21"/>
                <w:lang w:eastAsia="zh-CN"/>
              </w:rPr>
              <w:t>路径步骤、顺序、目标和理由</w:t>
            </w:r>
          </w:p>
        </w:tc>
      </w:tr>
      <w:tr w:rsidR="00FC2418" w14:paraId="7FC2F44D" w14:textId="77777777">
        <w:trPr>
          <w:cantSplit/>
          <w:jc w:val="center"/>
        </w:trPr>
        <w:tc>
          <w:tcPr>
            <w:tcW w:w="1000" w:type="dxa"/>
            <w:tcMar>
              <w:top w:w="90" w:type="dxa"/>
              <w:left w:w="100" w:type="dxa"/>
              <w:bottom w:w="90" w:type="dxa"/>
              <w:right w:w="100" w:type="dxa"/>
            </w:tcMar>
            <w:vAlign w:val="center"/>
          </w:tcPr>
          <w:p w14:paraId="437DB401" w14:textId="77777777" w:rsidR="00FC2418" w:rsidRDefault="00472644">
            <w:pPr>
              <w:spacing w:before="20" w:after="20" w:line="320" w:lineRule="exact"/>
              <w:ind w:firstLine="0"/>
              <w:jc w:val="center"/>
            </w:pPr>
            <w:r>
              <w:rPr>
                <w:sz w:val="21"/>
              </w:rPr>
              <w:t>Resource</w:t>
            </w:r>
          </w:p>
        </w:tc>
        <w:tc>
          <w:tcPr>
            <w:tcW w:w="2300" w:type="dxa"/>
            <w:tcMar>
              <w:top w:w="90" w:type="dxa"/>
              <w:left w:w="100" w:type="dxa"/>
              <w:bottom w:w="90" w:type="dxa"/>
              <w:right w:w="100" w:type="dxa"/>
            </w:tcMar>
            <w:vAlign w:val="center"/>
          </w:tcPr>
          <w:p w14:paraId="486F59B6" w14:textId="77777777" w:rsidR="00FC2418" w:rsidRDefault="00472644">
            <w:pPr>
              <w:spacing w:before="20" w:after="20" w:line="320" w:lineRule="exact"/>
              <w:ind w:firstLine="0"/>
              <w:jc w:val="center"/>
            </w:pPr>
            <w:r>
              <w:rPr>
                <w:sz w:val="21"/>
              </w:rPr>
              <w:t>生成差异化资源</w:t>
            </w:r>
          </w:p>
        </w:tc>
        <w:tc>
          <w:tcPr>
            <w:tcW w:w="2400" w:type="dxa"/>
            <w:tcMar>
              <w:top w:w="90" w:type="dxa"/>
              <w:left w:w="100" w:type="dxa"/>
              <w:bottom w:w="90" w:type="dxa"/>
              <w:right w:w="100" w:type="dxa"/>
            </w:tcMar>
            <w:vAlign w:val="center"/>
          </w:tcPr>
          <w:p w14:paraId="72D182AA" w14:textId="77777777" w:rsidR="00FC2418" w:rsidRDefault="00472644">
            <w:pPr>
              <w:spacing w:before="20" w:after="20" w:line="320" w:lineRule="exact"/>
              <w:ind w:firstLine="0"/>
              <w:jc w:val="left"/>
              <w:rPr>
                <w:lang w:eastAsia="zh-CN"/>
              </w:rPr>
            </w:pPr>
            <w:r>
              <w:rPr>
                <w:sz w:val="21"/>
                <w:lang w:eastAsia="zh-CN"/>
              </w:rPr>
              <w:t>路径节点、画像偏好、检索证据</w:t>
            </w:r>
          </w:p>
        </w:tc>
        <w:tc>
          <w:tcPr>
            <w:tcW w:w="2804" w:type="dxa"/>
            <w:tcMar>
              <w:top w:w="90" w:type="dxa"/>
              <w:left w:w="100" w:type="dxa"/>
              <w:bottom w:w="90" w:type="dxa"/>
              <w:right w:w="100" w:type="dxa"/>
            </w:tcMar>
            <w:vAlign w:val="center"/>
          </w:tcPr>
          <w:p w14:paraId="6A8EB502" w14:textId="77777777" w:rsidR="00FC2418" w:rsidRDefault="00472644">
            <w:pPr>
              <w:spacing w:before="20" w:after="20" w:line="320" w:lineRule="exact"/>
              <w:ind w:firstLine="0"/>
              <w:jc w:val="center"/>
            </w:pPr>
            <w:r>
              <w:rPr>
                <w:sz w:val="21"/>
              </w:rPr>
              <w:t>五类资源正文与来源</w:t>
            </w:r>
          </w:p>
        </w:tc>
      </w:tr>
      <w:tr w:rsidR="00FC2418" w14:paraId="7E97AA60" w14:textId="77777777">
        <w:trPr>
          <w:cantSplit/>
          <w:jc w:val="center"/>
        </w:trPr>
        <w:tc>
          <w:tcPr>
            <w:tcW w:w="1000" w:type="dxa"/>
            <w:tcMar>
              <w:top w:w="90" w:type="dxa"/>
              <w:left w:w="100" w:type="dxa"/>
              <w:bottom w:w="90" w:type="dxa"/>
              <w:right w:w="100" w:type="dxa"/>
            </w:tcMar>
            <w:vAlign w:val="center"/>
          </w:tcPr>
          <w:p w14:paraId="7523215C" w14:textId="77777777" w:rsidR="00FC2418" w:rsidRDefault="00472644">
            <w:pPr>
              <w:spacing w:before="20" w:after="20" w:line="320" w:lineRule="exact"/>
              <w:ind w:firstLine="0"/>
              <w:jc w:val="center"/>
            </w:pPr>
            <w:r>
              <w:rPr>
                <w:sz w:val="21"/>
              </w:rPr>
              <w:t>Tutor</w:t>
            </w:r>
          </w:p>
        </w:tc>
        <w:tc>
          <w:tcPr>
            <w:tcW w:w="2300" w:type="dxa"/>
            <w:tcMar>
              <w:top w:w="90" w:type="dxa"/>
              <w:left w:w="100" w:type="dxa"/>
              <w:bottom w:w="90" w:type="dxa"/>
              <w:right w:w="100" w:type="dxa"/>
            </w:tcMar>
            <w:vAlign w:val="center"/>
          </w:tcPr>
          <w:p w14:paraId="5FC3BC22" w14:textId="77777777" w:rsidR="00FC2418" w:rsidRDefault="00472644">
            <w:pPr>
              <w:spacing w:before="20" w:after="20" w:line="320" w:lineRule="exact"/>
              <w:ind w:firstLine="0"/>
              <w:jc w:val="center"/>
            </w:pPr>
            <w:r>
              <w:rPr>
                <w:sz w:val="21"/>
              </w:rPr>
              <w:t>基于证据答疑</w:t>
            </w:r>
          </w:p>
        </w:tc>
        <w:tc>
          <w:tcPr>
            <w:tcW w:w="2400" w:type="dxa"/>
            <w:tcMar>
              <w:top w:w="90" w:type="dxa"/>
              <w:left w:w="100" w:type="dxa"/>
              <w:bottom w:w="90" w:type="dxa"/>
              <w:right w:w="100" w:type="dxa"/>
            </w:tcMar>
            <w:vAlign w:val="center"/>
          </w:tcPr>
          <w:p w14:paraId="73154BF9" w14:textId="77777777" w:rsidR="00FC2418" w:rsidRDefault="00472644">
            <w:pPr>
              <w:spacing w:before="20" w:after="20" w:line="320" w:lineRule="exact"/>
              <w:ind w:firstLine="0"/>
              <w:jc w:val="left"/>
              <w:rPr>
                <w:lang w:eastAsia="zh-CN"/>
              </w:rPr>
            </w:pPr>
            <w:r>
              <w:rPr>
                <w:sz w:val="21"/>
                <w:lang w:eastAsia="zh-CN"/>
              </w:rPr>
              <w:t>问题、画像摘要、课程</w:t>
            </w:r>
            <w:r>
              <w:rPr>
                <w:sz w:val="21"/>
                <w:lang w:eastAsia="zh-CN"/>
              </w:rPr>
              <w:t xml:space="preserve"> chunks</w:t>
            </w:r>
          </w:p>
        </w:tc>
        <w:tc>
          <w:tcPr>
            <w:tcW w:w="2804" w:type="dxa"/>
            <w:tcMar>
              <w:top w:w="90" w:type="dxa"/>
              <w:left w:w="100" w:type="dxa"/>
              <w:bottom w:w="90" w:type="dxa"/>
              <w:right w:w="100" w:type="dxa"/>
            </w:tcMar>
            <w:vAlign w:val="center"/>
          </w:tcPr>
          <w:p w14:paraId="131097AE" w14:textId="77777777" w:rsidR="00FC2418" w:rsidRDefault="00472644">
            <w:pPr>
              <w:spacing w:before="20" w:after="20" w:line="320" w:lineRule="exact"/>
              <w:ind w:firstLine="0"/>
              <w:jc w:val="left"/>
            </w:pPr>
            <w:r>
              <w:rPr>
                <w:sz w:val="21"/>
              </w:rPr>
              <w:t xml:space="preserve">Markdown </w:t>
            </w:r>
            <w:r>
              <w:rPr>
                <w:sz w:val="21"/>
              </w:rPr>
              <w:t>回答与</w:t>
            </w:r>
            <w:r>
              <w:rPr>
                <w:sz w:val="21"/>
              </w:rPr>
              <w:t xml:space="preserve"> source_refs</w:t>
            </w:r>
          </w:p>
        </w:tc>
      </w:tr>
      <w:tr w:rsidR="00FC2418" w14:paraId="5508D67E" w14:textId="77777777">
        <w:trPr>
          <w:cantSplit/>
          <w:jc w:val="center"/>
        </w:trPr>
        <w:tc>
          <w:tcPr>
            <w:tcW w:w="1000" w:type="dxa"/>
            <w:tcMar>
              <w:top w:w="90" w:type="dxa"/>
              <w:left w:w="100" w:type="dxa"/>
              <w:bottom w:w="90" w:type="dxa"/>
              <w:right w:w="100" w:type="dxa"/>
            </w:tcMar>
            <w:vAlign w:val="center"/>
          </w:tcPr>
          <w:p w14:paraId="1B701F9C" w14:textId="77777777" w:rsidR="00FC2418" w:rsidRDefault="00472644">
            <w:pPr>
              <w:spacing w:before="20" w:after="20" w:line="320" w:lineRule="exact"/>
              <w:ind w:firstLine="0"/>
              <w:jc w:val="center"/>
            </w:pPr>
            <w:r>
              <w:rPr>
                <w:sz w:val="21"/>
              </w:rPr>
              <w:t>Quiz</w:t>
            </w:r>
          </w:p>
        </w:tc>
        <w:tc>
          <w:tcPr>
            <w:tcW w:w="2300" w:type="dxa"/>
            <w:tcMar>
              <w:top w:w="90" w:type="dxa"/>
              <w:left w:w="100" w:type="dxa"/>
              <w:bottom w:w="90" w:type="dxa"/>
              <w:right w:w="100" w:type="dxa"/>
            </w:tcMar>
            <w:vAlign w:val="center"/>
          </w:tcPr>
          <w:p w14:paraId="37796B87" w14:textId="77777777" w:rsidR="00FC2418" w:rsidRDefault="00472644">
            <w:pPr>
              <w:spacing w:before="20" w:after="20" w:line="320" w:lineRule="exact"/>
              <w:ind w:firstLine="0"/>
              <w:jc w:val="center"/>
            </w:pPr>
            <w:r>
              <w:rPr>
                <w:sz w:val="21"/>
              </w:rPr>
              <w:t>生成测验</w:t>
            </w:r>
          </w:p>
        </w:tc>
        <w:tc>
          <w:tcPr>
            <w:tcW w:w="2400" w:type="dxa"/>
            <w:tcMar>
              <w:top w:w="90" w:type="dxa"/>
              <w:left w:w="100" w:type="dxa"/>
              <w:bottom w:w="90" w:type="dxa"/>
              <w:right w:w="100" w:type="dxa"/>
            </w:tcMar>
            <w:vAlign w:val="center"/>
          </w:tcPr>
          <w:p w14:paraId="481EFB4D" w14:textId="77777777" w:rsidR="00FC2418" w:rsidRDefault="00472644">
            <w:pPr>
              <w:spacing w:before="20" w:after="20" w:line="320" w:lineRule="exact"/>
              <w:ind w:firstLine="0"/>
              <w:jc w:val="center"/>
              <w:rPr>
                <w:lang w:eastAsia="zh-CN"/>
              </w:rPr>
            </w:pPr>
            <w:r>
              <w:rPr>
                <w:sz w:val="21"/>
                <w:lang w:eastAsia="zh-CN"/>
              </w:rPr>
              <w:t>知识点、难度、课程证据</w:t>
            </w:r>
          </w:p>
        </w:tc>
        <w:tc>
          <w:tcPr>
            <w:tcW w:w="2804" w:type="dxa"/>
            <w:tcMar>
              <w:top w:w="90" w:type="dxa"/>
              <w:left w:w="100" w:type="dxa"/>
              <w:bottom w:w="90" w:type="dxa"/>
              <w:right w:w="100" w:type="dxa"/>
            </w:tcMar>
            <w:vAlign w:val="center"/>
          </w:tcPr>
          <w:p w14:paraId="679B89F8" w14:textId="77777777" w:rsidR="00FC2418" w:rsidRDefault="00472644">
            <w:pPr>
              <w:spacing w:before="20" w:after="20" w:line="320" w:lineRule="exact"/>
              <w:ind w:firstLine="0"/>
              <w:jc w:val="center"/>
              <w:rPr>
                <w:lang w:eastAsia="zh-CN"/>
              </w:rPr>
            </w:pPr>
            <w:r>
              <w:rPr>
                <w:sz w:val="21"/>
                <w:lang w:eastAsia="zh-CN"/>
              </w:rPr>
              <w:t>题目、答案、解析和标签</w:t>
            </w:r>
          </w:p>
        </w:tc>
      </w:tr>
      <w:tr w:rsidR="00FC2418" w14:paraId="7BCCCC55" w14:textId="77777777">
        <w:trPr>
          <w:cantSplit/>
          <w:jc w:val="center"/>
        </w:trPr>
        <w:tc>
          <w:tcPr>
            <w:tcW w:w="1000" w:type="dxa"/>
            <w:tcMar>
              <w:top w:w="90" w:type="dxa"/>
              <w:left w:w="100" w:type="dxa"/>
              <w:bottom w:w="90" w:type="dxa"/>
              <w:right w:w="100" w:type="dxa"/>
            </w:tcMar>
            <w:vAlign w:val="center"/>
          </w:tcPr>
          <w:p w14:paraId="4F199316" w14:textId="77777777" w:rsidR="00FC2418" w:rsidRDefault="00472644">
            <w:pPr>
              <w:spacing w:before="20" w:after="20" w:line="320" w:lineRule="exact"/>
              <w:ind w:firstLine="0"/>
              <w:jc w:val="center"/>
            </w:pPr>
            <w:r>
              <w:rPr>
                <w:sz w:val="21"/>
              </w:rPr>
              <w:t>Evaluator/Critic</w:t>
            </w:r>
          </w:p>
        </w:tc>
        <w:tc>
          <w:tcPr>
            <w:tcW w:w="2300" w:type="dxa"/>
            <w:tcMar>
              <w:top w:w="90" w:type="dxa"/>
              <w:left w:w="100" w:type="dxa"/>
              <w:bottom w:w="90" w:type="dxa"/>
              <w:right w:w="100" w:type="dxa"/>
            </w:tcMar>
            <w:vAlign w:val="center"/>
          </w:tcPr>
          <w:p w14:paraId="232CA1BD" w14:textId="77777777" w:rsidR="00FC2418" w:rsidRDefault="00472644">
            <w:pPr>
              <w:spacing w:before="20" w:after="20" w:line="320" w:lineRule="exact"/>
              <w:ind w:firstLine="0"/>
              <w:jc w:val="center"/>
            </w:pPr>
            <w:r>
              <w:rPr>
                <w:sz w:val="21"/>
              </w:rPr>
              <w:t>评分与审查</w:t>
            </w:r>
          </w:p>
        </w:tc>
        <w:tc>
          <w:tcPr>
            <w:tcW w:w="2400" w:type="dxa"/>
            <w:tcMar>
              <w:top w:w="90" w:type="dxa"/>
              <w:left w:w="100" w:type="dxa"/>
              <w:bottom w:w="90" w:type="dxa"/>
              <w:right w:w="100" w:type="dxa"/>
            </w:tcMar>
            <w:vAlign w:val="center"/>
          </w:tcPr>
          <w:p w14:paraId="024594F9" w14:textId="77777777" w:rsidR="00FC2418" w:rsidRDefault="00472644">
            <w:pPr>
              <w:spacing w:before="20" w:after="20" w:line="320" w:lineRule="exact"/>
              <w:ind w:firstLine="0"/>
              <w:jc w:val="center"/>
            </w:pPr>
            <w:r>
              <w:rPr>
                <w:sz w:val="21"/>
              </w:rPr>
              <w:t>学生作答或候选资源</w:t>
            </w:r>
          </w:p>
        </w:tc>
        <w:tc>
          <w:tcPr>
            <w:tcW w:w="2804" w:type="dxa"/>
            <w:tcMar>
              <w:top w:w="90" w:type="dxa"/>
              <w:left w:w="100" w:type="dxa"/>
              <w:bottom w:w="90" w:type="dxa"/>
              <w:right w:w="100" w:type="dxa"/>
            </w:tcMar>
            <w:vAlign w:val="center"/>
          </w:tcPr>
          <w:p w14:paraId="4270C89B" w14:textId="77777777" w:rsidR="00FC2418" w:rsidRDefault="00472644">
            <w:pPr>
              <w:spacing w:before="20" w:after="20" w:line="320" w:lineRule="exact"/>
              <w:ind w:firstLine="0"/>
              <w:jc w:val="left"/>
              <w:rPr>
                <w:lang w:eastAsia="zh-CN"/>
              </w:rPr>
            </w:pPr>
            <w:r>
              <w:rPr>
                <w:sz w:val="21"/>
                <w:lang w:eastAsia="zh-CN"/>
              </w:rPr>
              <w:t>分数、反馈、掌握度或修订意见</w:t>
            </w:r>
          </w:p>
        </w:tc>
      </w:tr>
      <w:tr w:rsidR="00FC2418" w14:paraId="56A38059" w14:textId="77777777">
        <w:trPr>
          <w:cantSplit/>
          <w:jc w:val="center"/>
        </w:trPr>
        <w:tc>
          <w:tcPr>
            <w:tcW w:w="1000" w:type="dxa"/>
            <w:tcMar>
              <w:top w:w="90" w:type="dxa"/>
              <w:left w:w="100" w:type="dxa"/>
              <w:bottom w:w="90" w:type="dxa"/>
              <w:right w:w="100" w:type="dxa"/>
            </w:tcMar>
            <w:vAlign w:val="center"/>
          </w:tcPr>
          <w:p w14:paraId="7AC7CA8B" w14:textId="77777777" w:rsidR="00FC2418" w:rsidRDefault="00472644">
            <w:pPr>
              <w:spacing w:before="20" w:after="20" w:line="320" w:lineRule="exact"/>
              <w:ind w:firstLine="0"/>
              <w:jc w:val="center"/>
            </w:pPr>
            <w:r>
              <w:rPr>
                <w:sz w:val="21"/>
              </w:rPr>
              <w:lastRenderedPageBreak/>
              <w:t>Profile Updater</w:t>
            </w:r>
          </w:p>
        </w:tc>
        <w:tc>
          <w:tcPr>
            <w:tcW w:w="2300" w:type="dxa"/>
            <w:tcMar>
              <w:top w:w="90" w:type="dxa"/>
              <w:left w:w="100" w:type="dxa"/>
              <w:bottom w:w="90" w:type="dxa"/>
              <w:right w:w="100" w:type="dxa"/>
            </w:tcMar>
            <w:vAlign w:val="center"/>
          </w:tcPr>
          <w:p w14:paraId="5DB22577" w14:textId="77777777" w:rsidR="00FC2418" w:rsidRDefault="00472644">
            <w:pPr>
              <w:spacing w:before="20" w:after="20" w:line="320" w:lineRule="exact"/>
              <w:ind w:firstLine="0"/>
              <w:jc w:val="center"/>
            </w:pPr>
            <w:r>
              <w:rPr>
                <w:sz w:val="21"/>
              </w:rPr>
              <w:t>动态刷新画像</w:t>
            </w:r>
          </w:p>
        </w:tc>
        <w:tc>
          <w:tcPr>
            <w:tcW w:w="2400" w:type="dxa"/>
            <w:tcMar>
              <w:top w:w="90" w:type="dxa"/>
              <w:left w:w="100" w:type="dxa"/>
              <w:bottom w:w="90" w:type="dxa"/>
              <w:right w:w="100" w:type="dxa"/>
            </w:tcMar>
            <w:vAlign w:val="center"/>
          </w:tcPr>
          <w:p w14:paraId="16542086" w14:textId="77777777" w:rsidR="00FC2418" w:rsidRDefault="00472644">
            <w:pPr>
              <w:spacing w:before="20" w:after="20" w:line="320" w:lineRule="exact"/>
              <w:ind w:firstLine="0"/>
              <w:jc w:val="left"/>
            </w:pPr>
            <w:r>
              <w:rPr>
                <w:sz w:val="21"/>
              </w:rPr>
              <w:t>最近</w:t>
            </w:r>
            <w:r>
              <w:rPr>
                <w:sz w:val="21"/>
              </w:rPr>
              <w:t xml:space="preserve"> AgentRunStep</w:t>
            </w:r>
          </w:p>
        </w:tc>
        <w:tc>
          <w:tcPr>
            <w:tcW w:w="2804" w:type="dxa"/>
            <w:tcMar>
              <w:top w:w="90" w:type="dxa"/>
              <w:left w:w="100" w:type="dxa"/>
              <w:bottom w:w="90" w:type="dxa"/>
              <w:right w:w="100" w:type="dxa"/>
            </w:tcMar>
            <w:vAlign w:val="center"/>
          </w:tcPr>
          <w:p w14:paraId="34706370" w14:textId="77777777" w:rsidR="00FC2418" w:rsidRDefault="00472644">
            <w:pPr>
              <w:spacing w:before="20" w:after="20" w:line="320" w:lineRule="exact"/>
              <w:ind w:firstLine="0"/>
              <w:jc w:val="left"/>
              <w:rPr>
                <w:lang w:eastAsia="zh-CN"/>
              </w:rPr>
            </w:pPr>
            <w:r>
              <w:rPr>
                <w:sz w:val="21"/>
                <w:lang w:eastAsia="zh-CN"/>
              </w:rPr>
              <w:t>薄弱点、偏好和基础水平更新</w:t>
            </w:r>
          </w:p>
        </w:tc>
      </w:tr>
    </w:tbl>
    <w:p w14:paraId="597FCD2B" w14:textId="77777777" w:rsidR="00FC2418" w:rsidRDefault="00FC2418">
      <w:pPr>
        <w:ind w:firstLine="0"/>
        <w:rPr>
          <w:lang w:eastAsia="zh-CN"/>
        </w:rPr>
      </w:pPr>
    </w:p>
    <w:p w14:paraId="16EEC79C" w14:textId="77777777" w:rsidR="00FC2418" w:rsidRDefault="00472644">
      <w:r>
        <w:t>资源生成流程依次经过</w:t>
      </w:r>
      <w:r>
        <w:t xml:space="preserve"> Router</w:t>
      </w:r>
      <w:r>
        <w:t>、</w:t>
      </w:r>
      <w:r>
        <w:t>Retriever</w:t>
      </w:r>
      <w:r>
        <w:t>、</w:t>
      </w:r>
      <w:r>
        <w:t xml:space="preserve">Resource </w:t>
      </w:r>
      <w:r>
        <w:t>和</w:t>
      </w:r>
      <w:r>
        <w:t xml:space="preserve"> Critic</w:t>
      </w:r>
      <w:r>
        <w:t>。</w:t>
      </w:r>
      <w:r>
        <w:t xml:space="preserve">Critic </w:t>
      </w:r>
      <w:r>
        <w:t>判断资源类型、来源和画像适配是否满足要求；如果不通过，</w:t>
      </w:r>
      <w:r>
        <w:t xml:space="preserve">Resource </w:t>
      </w:r>
      <w:r>
        <w:t>根据修订意见执行一次重生成。测验生成流程采用相似结构，</w:t>
      </w:r>
      <w:r>
        <w:t xml:space="preserve">Router </w:t>
      </w:r>
      <w:r>
        <w:t>调整难度，</w:t>
      </w:r>
      <w:r>
        <w:t xml:space="preserve">Retriever </w:t>
      </w:r>
      <w:r>
        <w:t>提供当前知识点资料，</w:t>
      </w:r>
      <w:r>
        <w:t xml:space="preserve">Quiz </w:t>
      </w:r>
      <w:r>
        <w:t>生成题目，</w:t>
      </w:r>
      <w:r>
        <w:t xml:space="preserve">Critic </w:t>
      </w:r>
      <w:r>
        <w:t>检查题目完整性。</w:t>
      </w:r>
    </w:p>
    <w:p w14:paraId="616C6F1B" w14:textId="77777777" w:rsidR="00616764" w:rsidRDefault="000D3972">
      <w:pPr>
        <w:jc w:val="left"/>
      </w:pPr>
      <w:r>
        <w:t>系统在学习路径规划过程中先由</w:t>
      </w:r>
      <w:r>
        <w:t xml:space="preserve"> Router </w:t>
      </w:r>
      <w:r>
        <w:t>形成任务约束，再创建</w:t>
      </w:r>
      <w:r>
        <w:t xml:space="preserve"> AgentRun</w:t>
      </w:r>
      <w:r>
        <w:t>、记录路由步骤并调用</w:t>
      </w:r>
      <w:r>
        <w:t xml:space="preserve"> Planner </w:t>
      </w:r>
      <w:r>
        <w:t>服务。以下代码摘自项目源码</w:t>
      </w:r>
      <w:r>
        <w:t xml:space="preserve"> src/backend/app/agents/orchestrator.py</w:t>
      </w:r>
      <w:r>
        <w:t>。</w:t>
      </w:r>
    </w:p>
    <w:p w14:paraId="17EF4AEF" w14:textId="77777777" w:rsidR="00616764" w:rsidRDefault="000D3972">
      <w:pPr>
        <w:pStyle w:val="a7"/>
      </w:pPr>
      <w:r>
        <w:lastRenderedPageBreak/>
        <w:t>代码</w:t>
      </w:r>
      <w:r>
        <w:t xml:space="preserve"> 2-1 </w:t>
      </w:r>
      <w:r>
        <w:t>学习路径编排与执行记录</w:t>
      </w:r>
    </w:p>
    <w:p w14:paraId="521A6A6C" w14:textId="77777777" w:rsidR="00616764" w:rsidRDefault="000D3972">
      <w:pPr>
        <w:pStyle w:val="CodeBlock"/>
        <w:keepLines/>
      </w:pPr>
      <w:r>
        <w:t>route = self.router_agent.route_learning_path(</w:t>
      </w:r>
      <w:r>
        <w:br/>
        <w:t xml:space="preserve">    goal, profile_id, course_id</w:t>
      </w:r>
      <w:r>
        <w:br/>
        <w:t>)</w:t>
      </w:r>
      <w:r>
        <w:br/>
        <w:t>run = run_service.start_run(</w:t>
      </w:r>
      <w:r>
        <w:br/>
        <w:t xml:space="preserve">    "learning_path_planning",</w:t>
      </w:r>
      <w:r>
        <w:br/>
        <w:t xml:space="preserve">    profile_id,</w:t>
      </w:r>
      <w:r>
        <w:br/>
        <w:t xml:space="preserve">    course_id,</w:t>
      </w:r>
      <w:r>
        <w:br/>
        <w:t xml:space="preserve">    input_summary=route.to_log_summary(),</w:t>
      </w:r>
      <w:r>
        <w:br/>
        <w:t>)</w:t>
      </w:r>
      <w:r>
        <w:br/>
        <w:t>run_service.record_step(</w:t>
      </w:r>
      <w:r>
        <w:br/>
        <w:t xml:space="preserve">    run.id,</w:t>
      </w:r>
      <w:r>
        <w:br/>
        <w:t xml:space="preserve">    "router",</w:t>
      </w:r>
      <w:r>
        <w:br/>
        <w:t xml:space="preserve">    input_summary=(</w:t>
      </w:r>
      <w:r>
        <w:br/>
        <w:t xml:space="preserve">        f"profile_id={profile_id}; course_id={course_id}; "</w:t>
      </w:r>
      <w:r>
        <w:br/>
        <w:t xml:space="preserve">        f"goal={goal}"</w:t>
      </w:r>
      <w:r>
        <w:br/>
        <w:t xml:space="preserve">    ),</w:t>
      </w:r>
      <w:r>
        <w:br/>
        <w:t xml:space="preserve">    output_summary=route.to_log_summary(),</w:t>
      </w:r>
      <w:r>
        <w:br/>
        <w:t xml:space="preserve">    decision_basis=(</w:t>
      </w:r>
      <w:r>
        <w:br/>
        <w:t xml:space="preserve">        "Router Agent dispatches path planning with constraints: "</w:t>
      </w:r>
      <w:r>
        <w:br/>
        <w:t xml:space="preserve">        f"{route.constraints}"</w:t>
      </w:r>
      <w:r>
        <w:br/>
        <w:t xml:space="preserve">    ),</w:t>
      </w:r>
      <w:r>
        <w:br/>
        <w:t xml:space="preserve">    status="completed",</w:t>
      </w:r>
      <w:r>
        <w:br/>
        <w:t>)</w:t>
      </w:r>
      <w:r>
        <w:br/>
        <w:t>path = path_service.create_path(profile_id, course_id, goal)</w:t>
      </w:r>
      <w:r>
        <w:br/>
        <w:t>final_summary = (</w:t>
      </w:r>
      <w:r>
        <w:br/>
        <w:t xml:space="preserve">    f"Planner Agent 已生成学习路径 {path.id}，"</w:t>
      </w:r>
      <w:r>
        <w:br/>
        <w:t xml:space="preserve">    f"包含 {len(path.items)} 个步骤。"</w:t>
      </w:r>
      <w:r>
        <w:br/>
        <w:t>)</w:t>
      </w:r>
      <w:r>
        <w:br/>
        <w:t>run_service.complete_run(run.id, final_summary)</w:t>
      </w:r>
      <w:r>
        <w:br/>
        <w:t>return LearningFlowResult(</w:t>
      </w:r>
      <w:r>
        <w:br/>
        <w:t xml:space="preserve">    agent_run_id=run.id,</w:t>
      </w:r>
      <w:r>
        <w:br/>
        <w:t xml:space="preserve">    learning_path_id=path.id,</w:t>
      </w:r>
      <w:r>
        <w:br/>
        <w:t xml:space="preserve">    final_summary=final_summary,</w:t>
      </w:r>
      <w:r>
        <w:br/>
        <w:t>)</w:t>
      </w:r>
    </w:p>
    <w:p w14:paraId="5A718288" w14:textId="77777777" w:rsidR="00FC2418" w:rsidRDefault="00472644">
      <w:pPr>
        <w:pStyle w:val="21"/>
        <w:rPr>
          <w:lang w:eastAsia="zh-CN"/>
        </w:rPr>
      </w:pPr>
      <w:bookmarkStart w:id="8" w:name="_Toc235318927"/>
      <w:r>
        <w:rPr>
          <w:lang w:eastAsia="zh-CN"/>
        </w:rPr>
        <w:t xml:space="preserve">2.3 </w:t>
      </w:r>
      <w:r>
        <w:rPr>
          <w:lang w:eastAsia="zh-CN"/>
        </w:rPr>
        <w:t>数据流与学习闭环设计</w:t>
      </w:r>
      <w:bookmarkEnd w:id="8"/>
    </w:p>
    <w:p w14:paraId="4FA97851" w14:textId="77777777" w:rsidR="00FC2418" w:rsidRDefault="00472644">
      <w:pPr>
        <w:rPr>
          <w:lang w:eastAsia="zh-CN"/>
        </w:rPr>
      </w:pPr>
      <w:r>
        <w:rPr>
          <w:lang w:eastAsia="zh-CN"/>
        </w:rPr>
        <w:t>系统的数据主线为</w:t>
      </w:r>
      <w:r>
        <w:rPr>
          <w:lang w:eastAsia="zh-CN"/>
        </w:rPr>
        <w:t>“</w:t>
      </w:r>
      <w:r>
        <w:rPr>
          <w:lang w:eastAsia="zh-CN"/>
        </w:rPr>
        <w:t>对话输入</w:t>
      </w:r>
      <w:r>
        <w:rPr>
          <w:lang w:eastAsia="zh-CN"/>
        </w:rPr>
        <w:t>—</w:t>
      </w:r>
      <w:r>
        <w:rPr>
          <w:lang w:eastAsia="zh-CN"/>
        </w:rPr>
        <w:t>画像</w:t>
      </w:r>
      <w:r>
        <w:rPr>
          <w:lang w:eastAsia="zh-CN"/>
        </w:rPr>
        <w:t>—</w:t>
      </w:r>
      <w:r>
        <w:rPr>
          <w:lang w:eastAsia="zh-CN"/>
        </w:rPr>
        <w:t>课程资料</w:t>
      </w:r>
      <w:r>
        <w:rPr>
          <w:lang w:eastAsia="zh-CN"/>
        </w:rPr>
        <w:t>—</w:t>
      </w:r>
      <w:r>
        <w:rPr>
          <w:lang w:eastAsia="zh-CN"/>
        </w:rPr>
        <w:t>路径</w:t>
      </w:r>
      <w:r>
        <w:rPr>
          <w:lang w:eastAsia="zh-CN"/>
        </w:rPr>
        <w:t>—</w:t>
      </w:r>
      <w:r>
        <w:rPr>
          <w:lang w:eastAsia="zh-CN"/>
        </w:rPr>
        <w:t>资源</w:t>
      </w:r>
      <w:r>
        <w:rPr>
          <w:lang w:eastAsia="zh-CN"/>
        </w:rPr>
        <w:t>—</w:t>
      </w:r>
      <w:r>
        <w:rPr>
          <w:lang w:eastAsia="zh-CN"/>
        </w:rPr>
        <w:t>问答</w:t>
      </w:r>
      <w:r>
        <w:rPr>
          <w:lang w:eastAsia="zh-CN"/>
        </w:rPr>
        <w:t>—</w:t>
      </w:r>
      <w:r>
        <w:rPr>
          <w:lang w:eastAsia="zh-CN"/>
        </w:rPr>
        <w:t>测验</w:t>
      </w:r>
      <w:r>
        <w:rPr>
          <w:lang w:eastAsia="zh-CN"/>
        </w:rPr>
        <w:t>—</w:t>
      </w:r>
      <w:r>
        <w:rPr>
          <w:lang w:eastAsia="zh-CN"/>
        </w:rPr>
        <w:t>评价</w:t>
      </w:r>
      <w:r>
        <w:rPr>
          <w:lang w:eastAsia="zh-CN"/>
        </w:rPr>
        <w:t>—</w:t>
      </w:r>
      <w:r>
        <w:rPr>
          <w:lang w:eastAsia="zh-CN"/>
        </w:rPr>
        <w:t>画像更新</w:t>
      </w:r>
      <w:r>
        <w:rPr>
          <w:lang w:eastAsia="zh-CN"/>
        </w:rPr>
        <w:t>”</w:t>
      </w:r>
      <w:r>
        <w:rPr>
          <w:lang w:eastAsia="zh-CN"/>
        </w:rPr>
        <w:t>。画像提供目标、基础和偏好，课程资料提供事实依据，路径定义学习顺序，资源和</w:t>
      </w:r>
      <w:r>
        <w:rPr>
          <w:lang w:eastAsia="zh-CN"/>
        </w:rPr>
        <w:t xml:space="preserve"> Tutor </w:t>
      </w:r>
      <w:r>
        <w:rPr>
          <w:lang w:eastAsia="zh-CN"/>
        </w:rPr>
        <w:t>支撑学习过程，测验和评价提供新的学习证据，</w:t>
      </w:r>
      <w:r>
        <w:rPr>
          <w:lang w:eastAsia="zh-CN"/>
        </w:rPr>
        <w:t xml:space="preserve">Profile Updater </w:t>
      </w:r>
      <w:r>
        <w:rPr>
          <w:lang w:eastAsia="zh-CN"/>
        </w:rPr>
        <w:t>再把结果写回画像。</w:t>
      </w:r>
    </w:p>
    <w:p w14:paraId="33799E42" w14:textId="77777777" w:rsidR="00FC2418" w:rsidRDefault="00472644">
      <w:pPr>
        <w:keepNext/>
        <w:spacing w:before="120" w:line="240" w:lineRule="auto"/>
        <w:ind w:firstLine="0"/>
        <w:jc w:val="center"/>
      </w:pPr>
      <w:r>
        <w:rPr>
          <w:noProof/>
        </w:rPr>
        <w:lastRenderedPageBreak/>
        <w:drawing>
          <wp:inline distT="0" distB="0" distL="0" distR="0" wp14:anchorId="6B3DAF36" wp14:editId="38779923">
            <wp:extent cx="5166360" cy="2985008"/>
            <wp:effectExtent l="0" t="0" r="0" b="0"/>
            <wp:docPr id="3" name="图 2-3 个性化学习闭环" descr="展示画像、路径、资源、答疑测验、评价和画像更新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loop.png"/>
                    <pic:cNvPicPr/>
                  </pic:nvPicPr>
                  <pic:blipFill>
                    <a:blip r:embed="rId17"/>
                    <a:stretch>
                      <a:fillRect/>
                    </a:stretch>
                  </pic:blipFill>
                  <pic:spPr>
                    <a:xfrm>
                      <a:off x="0" y="0"/>
                      <a:ext cx="5166360" cy="2985008"/>
                    </a:xfrm>
                    <a:prstGeom prst="rect">
                      <a:avLst/>
                    </a:prstGeom>
                  </pic:spPr>
                </pic:pic>
              </a:graphicData>
            </a:graphic>
          </wp:inline>
        </w:drawing>
      </w:r>
    </w:p>
    <w:p w14:paraId="5BB913DB" w14:textId="77777777" w:rsidR="00FC2418" w:rsidRDefault="00472644">
      <w:pPr>
        <w:pStyle w:val="a7"/>
        <w:keepNext w:val="0"/>
        <w:spacing w:before="80" w:after="160" w:line="240" w:lineRule="auto"/>
        <w:rPr>
          <w:lang w:eastAsia="zh-CN"/>
        </w:rPr>
      </w:pPr>
      <w:r>
        <w:rPr>
          <w:lang w:eastAsia="zh-CN"/>
        </w:rPr>
        <w:t>图</w:t>
      </w:r>
      <w:r>
        <w:rPr>
          <w:lang w:eastAsia="zh-CN"/>
        </w:rPr>
        <w:t xml:space="preserve"> 2-3 </w:t>
      </w:r>
      <w:r>
        <w:rPr>
          <w:lang w:eastAsia="zh-CN"/>
        </w:rPr>
        <w:t>个性化学习闭环</w:t>
      </w:r>
    </w:p>
    <w:p w14:paraId="663B9624" w14:textId="77777777" w:rsidR="00FC2418" w:rsidRDefault="00472644">
      <w:pPr>
        <w:rPr>
          <w:lang w:eastAsia="zh-CN"/>
        </w:rPr>
      </w:pPr>
      <w:r>
        <w:rPr>
          <w:lang w:eastAsia="zh-CN"/>
        </w:rPr>
        <w:t>每一次学习路径、资源、</w:t>
      </w:r>
      <w:r>
        <w:rPr>
          <w:lang w:eastAsia="zh-CN"/>
        </w:rPr>
        <w:t>Tutor</w:t>
      </w:r>
      <w:r>
        <w:rPr>
          <w:lang w:eastAsia="zh-CN"/>
        </w:rPr>
        <w:t>、</w:t>
      </w:r>
      <w:r>
        <w:rPr>
          <w:lang w:eastAsia="zh-CN"/>
        </w:rPr>
        <w:t xml:space="preserve">Quiz </w:t>
      </w:r>
      <w:r>
        <w:rPr>
          <w:lang w:eastAsia="zh-CN"/>
        </w:rPr>
        <w:t>和评价流程都会创建</w:t>
      </w:r>
      <w:r>
        <w:rPr>
          <w:lang w:eastAsia="zh-CN"/>
        </w:rPr>
        <w:t xml:space="preserve"> AgentRun</w:t>
      </w:r>
      <w:r>
        <w:rPr>
          <w:lang w:eastAsia="zh-CN"/>
        </w:rPr>
        <w:t>。每个参与角色的输入摘要、输出摘要、决策依据和状态写入</w:t>
      </w:r>
      <w:r>
        <w:rPr>
          <w:lang w:eastAsia="zh-CN"/>
        </w:rPr>
        <w:t xml:space="preserve"> AgentRunStep</w:t>
      </w:r>
      <w:r>
        <w:rPr>
          <w:lang w:eastAsia="zh-CN"/>
        </w:rPr>
        <w:t>。前端在获取业务结果后，通过</w:t>
      </w:r>
      <w:r>
        <w:rPr>
          <w:lang w:eastAsia="zh-CN"/>
        </w:rPr>
        <w:t xml:space="preserve"> agent_run_id </w:t>
      </w:r>
      <w:r>
        <w:rPr>
          <w:lang w:eastAsia="zh-CN"/>
        </w:rPr>
        <w:t>查询真实执行记录，并在业务按钮附近展示最近一次协同过程。</w:t>
      </w:r>
    </w:p>
    <w:p w14:paraId="16FBDE43" w14:textId="77777777" w:rsidR="00FC2418" w:rsidRDefault="00472644">
      <w:pPr>
        <w:pStyle w:val="21"/>
        <w:rPr>
          <w:lang w:eastAsia="zh-CN"/>
        </w:rPr>
      </w:pPr>
      <w:bookmarkStart w:id="9" w:name="_Toc235318928"/>
      <w:r>
        <w:rPr>
          <w:lang w:eastAsia="zh-CN"/>
        </w:rPr>
        <w:t xml:space="preserve">2.4 </w:t>
      </w:r>
      <w:r>
        <w:rPr>
          <w:lang w:eastAsia="zh-CN"/>
        </w:rPr>
        <w:t>数据模型设计</w:t>
      </w:r>
      <w:bookmarkEnd w:id="9"/>
    </w:p>
    <w:p w14:paraId="578A7B7E" w14:textId="77777777" w:rsidR="00FC2418" w:rsidRDefault="00472644">
      <w:pPr>
        <w:rPr>
          <w:lang w:eastAsia="zh-CN"/>
        </w:rPr>
      </w:pPr>
      <w:r>
        <w:rPr>
          <w:lang w:eastAsia="zh-CN"/>
        </w:rPr>
        <w:t>系统主要数据实体包括学生画像、课程、知识点、知识点关系、文档、文档切片、向量、学习路径、路径节点、生成资源、测验、题目、作答、掌握度、</w:t>
      </w:r>
      <w:r>
        <w:rPr>
          <w:lang w:eastAsia="zh-CN"/>
        </w:rPr>
        <w:t xml:space="preserve">Agent run </w:t>
      </w:r>
      <w:r>
        <w:rPr>
          <w:lang w:eastAsia="zh-CN"/>
        </w:rPr>
        <w:t>和</w:t>
      </w:r>
      <w:r>
        <w:rPr>
          <w:lang w:eastAsia="zh-CN"/>
        </w:rPr>
        <w:t xml:space="preserve"> Agent step</w:t>
      </w:r>
      <w:r>
        <w:rPr>
          <w:lang w:eastAsia="zh-CN"/>
        </w:rPr>
        <w:t>。</w:t>
      </w:r>
    </w:p>
    <w:p w14:paraId="76B071BA" w14:textId="77777777" w:rsidR="00FC2418" w:rsidRDefault="00472644">
      <w:pPr>
        <w:pStyle w:val="a7"/>
      </w:pPr>
      <w:r>
        <w:t>表</w:t>
      </w:r>
      <w:r>
        <w:t xml:space="preserve"> 2-3 </w:t>
      </w:r>
      <w:r>
        <w:t>核心数据实体</w:t>
      </w:r>
    </w:p>
    <w:tbl>
      <w:tblPr>
        <w:tblStyle w:val="af5"/>
        <w:tblW w:w="8504" w:type="dxa"/>
        <w:jc w:val="center"/>
        <w:tblLayout w:type="fixed"/>
        <w:tblLook w:val="04A0" w:firstRow="1" w:lastRow="0" w:firstColumn="1" w:lastColumn="0" w:noHBand="0" w:noVBand="1"/>
      </w:tblPr>
      <w:tblGrid>
        <w:gridCol w:w="1500"/>
        <w:gridCol w:w="2200"/>
        <w:gridCol w:w="4804"/>
      </w:tblGrid>
      <w:tr w:rsidR="00FC2418" w14:paraId="3F56D9D2" w14:textId="77777777">
        <w:trPr>
          <w:cantSplit/>
          <w:tblHeader/>
          <w:jc w:val="center"/>
        </w:trPr>
        <w:tc>
          <w:tcPr>
            <w:tcW w:w="1500" w:type="dxa"/>
            <w:tcMar>
              <w:top w:w="90" w:type="dxa"/>
              <w:left w:w="100" w:type="dxa"/>
              <w:bottom w:w="90" w:type="dxa"/>
              <w:right w:w="100" w:type="dxa"/>
            </w:tcMar>
            <w:vAlign w:val="center"/>
          </w:tcPr>
          <w:p w14:paraId="6A07EE6B" w14:textId="77777777" w:rsidR="00FC2418" w:rsidRDefault="00472644">
            <w:pPr>
              <w:spacing w:before="20" w:after="20" w:line="320" w:lineRule="exact"/>
              <w:ind w:firstLine="0"/>
              <w:jc w:val="center"/>
            </w:pPr>
            <w:r>
              <w:rPr>
                <w:b/>
                <w:sz w:val="21"/>
              </w:rPr>
              <w:t>实体</w:t>
            </w:r>
          </w:p>
        </w:tc>
        <w:tc>
          <w:tcPr>
            <w:tcW w:w="2200" w:type="dxa"/>
            <w:tcMar>
              <w:top w:w="90" w:type="dxa"/>
              <w:left w:w="100" w:type="dxa"/>
              <w:bottom w:w="90" w:type="dxa"/>
              <w:right w:w="100" w:type="dxa"/>
            </w:tcMar>
            <w:vAlign w:val="center"/>
          </w:tcPr>
          <w:p w14:paraId="4D5276D5" w14:textId="77777777" w:rsidR="00FC2418" w:rsidRDefault="00472644">
            <w:pPr>
              <w:spacing w:before="20" w:after="20" w:line="320" w:lineRule="exact"/>
              <w:ind w:firstLine="0"/>
              <w:jc w:val="center"/>
            </w:pPr>
            <w:r>
              <w:rPr>
                <w:b/>
                <w:sz w:val="21"/>
              </w:rPr>
              <w:t>主要字段</w:t>
            </w:r>
          </w:p>
        </w:tc>
        <w:tc>
          <w:tcPr>
            <w:tcW w:w="4804" w:type="dxa"/>
            <w:tcMar>
              <w:top w:w="90" w:type="dxa"/>
              <w:left w:w="100" w:type="dxa"/>
              <w:bottom w:w="90" w:type="dxa"/>
              <w:right w:w="100" w:type="dxa"/>
            </w:tcMar>
            <w:vAlign w:val="center"/>
          </w:tcPr>
          <w:p w14:paraId="6FA59BCC" w14:textId="77777777" w:rsidR="00FC2418" w:rsidRDefault="00472644">
            <w:pPr>
              <w:spacing w:before="20" w:after="20" w:line="320" w:lineRule="exact"/>
              <w:ind w:firstLine="0"/>
              <w:jc w:val="center"/>
            </w:pPr>
            <w:r>
              <w:rPr>
                <w:b/>
                <w:sz w:val="21"/>
              </w:rPr>
              <w:t>作用</w:t>
            </w:r>
          </w:p>
        </w:tc>
      </w:tr>
      <w:tr w:rsidR="00FC2418" w14:paraId="0961B752" w14:textId="77777777">
        <w:trPr>
          <w:cantSplit/>
          <w:jc w:val="center"/>
        </w:trPr>
        <w:tc>
          <w:tcPr>
            <w:tcW w:w="1500" w:type="dxa"/>
            <w:tcMar>
              <w:top w:w="90" w:type="dxa"/>
              <w:left w:w="100" w:type="dxa"/>
              <w:bottom w:w="90" w:type="dxa"/>
              <w:right w:w="100" w:type="dxa"/>
            </w:tcMar>
            <w:vAlign w:val="center"/>
          </w:tcPr>
          <w:p w14:paraId="01EF18BF" w14:textId="77777777" w:rsidR="00FC2418" w:rsidRDefault="00472644">
            <w:pPr>
              <w:spacing w:before="20" w:after="20" w:line="320" w:lineRule="exact"/>
              <w:ind w:firstLine="0"/>
              <w:jc w:val="center"/>
            </w:pPr>
            <w:r>
              <w:rPr>
                <w:sz w:val="21"/>
              </w:rPr>
              <w:t>student_profiles</w:t>
            </w:r>
          </w:p>
        </w:tc>
        <w:tc>
          <w:tcPr>
            <w:tcW w:w="2200" w:type="dxa"/>
            <w:tcMar>
              <w:top w:w="90" w:type="dxa"/>
              <w:left w:w="100" w:type="dxa"/>
              <w:bottom w:w="90" w:type="dxa"/>
              <w:right w:w="100" w:type="dxa"/>
            </w:tcMar>
            <w:vAlign w:val="center"/>
          </w:tcPr>
          <w:p w14:paraId="4C95077E" w14:textId="77777777" w:rsidR="00FC2418" w:rsidRDefault="00472644">
            <w:pPr>
              <w:spacing w:before="20" w:after="20" w:line="320" w:lineRule="exact"/>
              <w:ind w:firstLine="0"/>
              <w:jc w:val="left"/>
            </w:pPr>
            <w:r>
              <w:rPr>
                <w:sz w:val="21"/>
              </w:rPr>
              <w:t>profile_type</w:t>
            </w:r>
            <w:r>
              <w:rPr>
                <w:sz w:val="21"/>
              </w:rPr>
              <w:t>、</w:t>
            </w:r>
            <w:r>
              <w:rPr>
                <w:sz w:val="21"/>
              </w:rPr>
              <w:t>goal</w:t>
            </w:r>
            <w:r>
              <w:rPr>
                <w:sz w:val="21"/>
              </w:rPr>
              <w:t>、</w:t>
            </w:r>
            <w:r>
              <w:rPr>
                <w:sz w:val="21"/>
              </w:rPr>
              <w:t>level</w:t>
            </w:r>
            <w:r>
              <w:rPr>
                <w:sz w:val="21"/>
              </w:rPr>
              <w:t>、</w:t>
            </w:r>
            <w:r>
              <w:rPr>
                <w:sz w:val="21"/>
              </w:rPr>
              <w:t>preferences</w:t>
            </w:r>
            <w:r>
              <w:rPr>
                <w:sz w:val="21"/>
              </w:rPr>
              <w:t>、</w:t>
            </w:r>
            <w:r>
              <w:rPr>
                <w:sz w:val="21"/>
              </w:rPr>
              <w:t>time_budget</w:t>
            </w:r>
          </w:p>
        </w:tc>
        <w:tc>
          <w:tcPr>
            <w:tcW w:w="4804" w:type="dxa"/>
            <w:tcMar>
              <w:top w:w="90" w:type="dxa"/>
              <w:left w:w="100" w:type="dxa"/>
              <w:bottom w:w="90" w:type="dxa"/>
              <w:right w:w="100" w:type="dxa"/>
            </w:tcMar>
            <w:vAlign w:val="center"/>
          </w:tcPr>
          <w:p w14:paraId="0C4D37C8" w14:textId="77777777" w:rsidR="00FC2418" w:rsidRDefault="00472644">
            <w:pPr>
              <w:spacing w:before="20" w:after="20" w:line="320" w:lineRule="exact"/>
              <w:ind w:firstLine="0"/>
              <w:jc w:val="left"/>
              <w:rPr>
                <w:lang w:eastAsia="zh-CN"/>
              </w:rPr>
            </w:pPr>
            <w:r>
              <w:rPr>
                <w:sz w:val="21"/>
                <w:lang w:eastAsia="zh-CN"/>
              </w:rPr>
              <w:t>保存六维画像和动态更新原因</w:t>
            </w:r>
          </w:p>
        </w:tc>
      </w:tr>
      <w:tr w:rsidR="00FC2418" w14:paraId="50422728" w14:textId="77777777">
        <w:trPr>
          <w:cantSplit/>
          <w:jc w:val="center"/>
        </w:trPr>
        <w:tc>
          <w:tcPr>
            <w:tcW w:w="1500" w:type="dxa"/>
            <w:tcMar>
              <w:top w:w="90" w:type="dxa"/>
              <w:left w:w="100" w:type="dxa"/>
              <w:bottom w:w="90" w:type="dxa"/>
              <w:right w:w="100" w:type="dxa"/>
            </w:tcMar>
            <w:vAlign w:val="center"/>
          </w:tcPr>
          <w:p w14:paraId="04C27918" w14:textId="77777777" w:rsidR="00FC2418" w:rsidRDefault="00472644">
            <w:pPr>
              <w:spacing w:before="20" w:after="20" w:line="320" w:lineRule="exact"/>
              <w:ind w:firstLine="0"/>
              <w:jc w:val="center"/>
            </w:pPr>
            <w:r>
              <w:rPr>
                <w:sz w:val="21"/>
              </w:rPr>
              <w:t>courses</w:t>
            </w:r>
            <w:r>
              <w:rPr>
                <w:sz w:val="21"/>
              </w:rPr>
              <w:t>、</w:t>
            </w:r>
            <w:r>
              <w:rPr>
                <w:sz w:val="21"/>
              </w:rPr>
              <w:t>concepts</w:t>
            </w:r>
          </w:p>
        </w:tc>
        <w:tc>
          <w:tcPr>
            <w:tcW w:w="2200" w:type="dxa"/>
            <w:tcMar>
              <w:top w:w="90" w:type="dxa"/>
              <w:left w:w="100" w:type="dxa"/>
              <w:bottom w:w="90" w:type="dxa"/>
              <w:right w:w="100" w:type="dxa"/>
            </w:tcMar>
            <w:vAlign w:val="center"/>
          </w:tcPr>
          <w:p w14:paraId="33AC38F4" w14:textId="77777777" w:rsidR="00FC2418" w:rsidRDefault="00472644">
            <w:pPr>
              <w:spacing w:before="20" w:after="20" w:line="320" w:lineRule="exact"/>
              <w:ind w:firstLine="0"/>
              <w:jc w:val="left"/>
            </w:pPr>
            <w:r>
              <w:rPr>
                <w:sz w:val="21"/>
              </w:rPr>
              <w:t>title</w:t>
            </w:r>
            <w:r>
              <w:rPr>
                <w:sz w:val="21"/>
              </w:rPr>
              <w:t>、</w:t>
            </w:r>
            <w:r>
              <w:rPr>
                <w:sz w:val="21"/>
              </w:rPr>
              <w:t>slug</w:t>
            </w:r>
            <w:r>
              <w:rPr>
                <w:sz w:val="21"/>
              </w:rPr>
              <w:t>、</w:t>
            </w:r>
            <w:r>
              <w:rPr>
                <w:sz w:val="21"/>
              </w:rPr>
              <w:t>chapter</w:t>
            </w:r>
            <w:r>
              <w:rPr>
                <w:sz w:val="21"/>
              </w:rPr>
              <w:t>、</w:t>
            </w:r>
            <w:r>
              <w:rPr>
                <w:sz w:val="21"/>
              </w:rPr>
              <w:t>difficulty</w:t>
            </w:r>
          </w:p>
        </w:tc>
        <w:tc>
          <w:tcPr>
            <w:tcW w:w="4804" w:type="dxa"/>
            <w:tcMar>
              <w:top w:w="90" w:type="dxa"/>
              <w:left w:w="100" w:type="dxa"/>
              <w:bottom w:w="90" w:type="dxa"/>
              <w:right w:w="100" w:type="dxa"/>
            </w:tcMar>
            <w:vAlign w:val="center"/>
          </w:tcPr>
          <w:p w14:paraId="7111BB0F" w14:textId="77777777" w:rsidR="00FC2418" w:rsidRDefault="00472644">
            <w:pPr>
              <w:spacing w:before="20" w:after="20" w:line="320" w:lineRule="exact"/>
              <w:ind w:firstLine="0"/>
              <w:jc w:val="center"/>
            </w:pPr>
            <w:r>
              <w:rPr>
                <w:sz w:val="21"/>
              </w:rPr>
              <w:t>保存课程与知识点</w:t>
            </w:r>
          </w:p>
        </w:tc>
      </w:tr>
      <w:tr w:rsidR="00FC2418" w14:paraId="03F9C558" w14:textId="77777777">
        <w:trPr>
          <w:cantSplit/>
          <w:jc w:val="center"/>
        </w:trPr>
        <w:tc>
          <w:tcPr>
            <w:tcW w:w="1500" w:type="dxa"/>
            <w:tcMar>
              <w:top w:w="90" w:type="dxa"/>
              <w:left w:w="100" w:type="dxa"/>
              <w:bottom w:w="90" w:type="dxa"/>
              <w:right w:w="100" w:type="dxa"/>
            </w:tcMar>
            <w:vAlign w:val="center"/>
          </w:tcPr>
          <w:p w14:paraId="14E51B5A" w14:textId="77777777" w:rsidR="00FC2418" w:rsidRDefault="00472644">
            <w:pPr>
              <w:spacing w:before="20" w:after="20" w:line="320" w:lineRule="exact"/>
              <w:ind w:firstLine="0"/>
              <w:jc w:val="center"/>
            </w:pPr>
            <w:r>
              <w:rPr>
                <w:sz w:val="21"/>
              </w:rPr>
              <w:lastRenderedPageBreak/>
              <w:t>concept_relations</w:t>
            </w:r>
          </w:p>
        </w:tc>
        <w:tc>
          <w:tcPr>
            <w:tcW w:w="2200" w:type="dxa"/>
            <w:tcMar>
              <w:top w:w="90" w:type="dxa"/>
              <w:left w:w="100" w:type="dxa"/>
              <w:bottom w:w="90" w:type="dxa"/>
              <w:right w:w="100" w:type="dxa"/>
            </w:tcMar>
            <w:vAlign w:val="center"/>
          </w:tcPr>
          <w:p w14:paraId="3456FBCD" w14:textId="77777777" w:rsidR="00FC2418" w:rsidRDefault="00472644">
            <w:pPr>
              <w:spacing w:before="20" w:after="20" w:line="320" w:lineRule="exact"/>
              <w:ind w:firstLine="0"/>
              <w:jc w:val="left"/>
            </w:pPr>
            <w:r>
              <w:rPr>
                <w:sz w:val="21"/>
              </w:rPr>
              <w:t>source</w:t>
            </w:r>
            <w:r>
              <w:rPr>
                <w:sz w:val="21"/>
              </w:rPr>
              <w:t>、</w:t>
            </w:r>
            <w:r>
              <w:rPr>
                <w:sz w:val="21"/>
              </w:rPr>
              <w:t>target</w:t>
            </w:r>
            <w:r>
              <w:rPr>
                <w:sz w:val="21"/>
              </w:rPr>
              <w:t>、</w:t>
            </w:r>
            <w:r>
              <w:rPr>
                <w:sz w:val="21"/>
              </w:rPr>
              <w:t>relation_type</w:t>
            </w:r>
          </w:p>
        </w:tc>
        <w:tc>
          <w:tcPr>
            <w:tcW w:w="4804" w:type="dxa"/>
            <w:tcMar>
              <w:top w:w="90" w:type="dxa"/>
              <w:left w:w="100" w:type="dxa"/>
              <w:bottom w:w="90" w:type="dxa"/>
              <w:right w:w="100" w:type="dxa"/>
            </w:tcMar>
            <w:vAlign w:val="center"/>
          </w:tcPr>
          <w:p w14:paraId="0806B27B" w14:textId="77777777" w:rsidR="00FC2418" w:rsidRDefault="00472644">
            <w:pPr>
              <w:spacing w:before="20" w:after="20" w:line="320" w:lineRule="exact"/>
              <w:ind w:firstLine="0"/>
              <w:jc w:val="center"/>
              <w:rPr>
                <w:lang w:eastAsia="zh-CN"/>
              </w:rPr>
            </w:pPr>
            <w:r>
              <w:rPr>
                <w:sz w:val="21"/>
                <w:lang w:eastAsia="zh-CN"/>
              </w:rPr>
              <w:t>表达先修、相关和包含关系</w:t>
            </w:r>
          </w:p>
        </w:tc>
      </w:tr>
      <w:tr w:rsidR="00FC2418" w14:paraId="76DBEC97" w14:textId="77777777">
        <w:trPr>
          <w:cantSplit/>
          <w:jc w:val="center"/>
        </w:trPr>
        <w:tc>
          <w:tcPr>
            <w:tcW w:w="1500" w:type="dxa"/>
            <w:tcMar>
              <w:top w:w="90" w:type="dxa"/>
              <w:left w:w="100" w:type="dxa"/>
              <w:bottom w:w="90" w:type="dxa"/>
              <w:right w:w="100" w:type="dxa"/>
            </w:tcMar>
            <w:vAlign w:val="center"/>
          </w:tcPr>
          <w:p w14:paraId="20147E56" w14:textId="77777777" w:rsidR="00FC2418" w:rsidRDefault="00472644">
            <w:pPr>
              <w:spacing w:before="20" w:after="20" w:line="320" w:lineRule="exact"/>
              <w:ind w:firstLine="0"/>
              <w:jc w:val="center"/>
            </w:pPr>
            <w:r>
              <w:rPr>
                <w:sz w:val="21"/>
              </w:rPr>
              <w:t>documents</w:t>
            </w:r>
            <w:r>
              <w:rPr>
                <w:sz w:val="21"/>
              </w:rPr>
              <w:t>、</w:t>
            </w:r>
            <w:r>
              <w:rPr>
                <w:sz w:val="21"/>
              </w:rPr>
              <w:t>document_chunks</w:t>
            </w:r>
          </w:p>
        </w:tc>
        <w:tc>
          <w:tcPr>
            <w:tcW w:w="2200" w:type="dxa"/>
            <w:tcMar>
              <w:top w:w="90" w:type="dxa"/>
              <w:left w:w="100" w:type="dxa"/>
              <w:bottom w:w="90" w:type="dxa"/>
              <w:right w:w="100" w:type="dxa"/>
            </w:tcMar>
            <w:vAlign w:val="center"/>
          </w:tcPr>
          <w:p w14:paraId="4D3F7A04" w14:textId="77777777" w:rsidR="00FC2418" w:rsidRDefault="00472644">
            <w:pPr>
              <w:spacing w:before="20" w:after="20" w:line="320" w:lineRule="exact"/>
              <w:ind w:firstLine="0"/>
              <w:jc w:val="left"/>
            </w:pPr>
            <w:r>
              <w:rPr>
                <w:sz w:val="21"/>
              </w:rPr>
              <w:t>source_type</w:t>
            </w:r>
            <w:r>
              <w:rPr>
                <w:sz w:val="21"/>
              </w:rPr>
              <w:t>、</w:t>
            </w:r>
            <w:r>
              <w:rPr>
                <w:sz w:val="21"/>
              </w:rPr>
              <w:t>visibility</w:t>
            </w:r>
            <w:r>
              <w:rPr>
                <w:sz w:val="21"/>
              </w:rPr>
              <w:t>、</w:t>
            </w:r>
            <w:r>
              <w:rPr>
                <w:sz w:val="21"/>
              </w:rPr>
              <w:t>content</w:t>
            </w:r>
            <w:r>
              <w:rPr>
                <w:sz w:val="21"/>
              </w:rPr>
              <w:t>、</w:t>
            </w:r>
            <w:r>
              <w:rPr>
                <w:sz w:val="21"/>
              </w:rPr>
              <w:t>source_ref</w:t>
            </w:r>
          </w:p>
        </w:tc>
        <w:tc>
          <w:tcPr>
            <w:tcW w:w="4804" w:type="dxa"/>
            <w:tcMar>
              <w:top w:w="90" w:type="dxa"/>
              <w:left w:w="100" w:type="dxa"/>
              <w:bottom w:w="90" w:type="dxa"/>
              <w:right w:w="100" w:type="dxa"/>
            </w:tcMar>
            <w:vAlign w:val="center"/>
          </w:tcPr>
          <w:p w14:paraId="1738BDF4" w14:textId="77777777" w:rsidR="00FC2418" w:rsidRDefault="00472644">
            <w:pPr>
              <w:spacing w:before="20" w:after="20" w:line="320" w:lineRule="exact"/>
              <w:ind w:firstLine="0"/>
              <w:jc w:val="center"/>
              <w:rPr>
                <w:lang w:eastAsia="zh-CN"/>
              </w:rPr>
            </w:pPr>
            <w:r>
              <w:rPr>
                <w:sz w:val="21"/>
                <w:lang w:eastAsia="zh-CN"/>
              </w:rPr>
              <w:t>保存课程资料与可检索证据</w:t>
            </w:r>
          </w:p>
        </w:tc>
      </w:tr>
      <w:tr w:rsidR="00FC2418" w14:paraId="68EB5C5E" w14:textId="77777777">
        <w:trPr>
          <w:cantSplit/>
          <w:jc w:val="center"/>
        </w:trPr>
        <w:tc>
          <w:tcPr>
            <w:tcW w:w="1500" w:type="dxa"/>
            <w:tcMar>
              <w:top w:w="90" w:type="dxa"/>
              <w:left w:w="100" w:type="dxa"/>
              <w:bottom w:w="90" w:type="dxa"/>
              <w:right w:w="100" w:type="dxa"/>
            </w:tcMar>
            <w:vAlign w:val="center"/>
          </w:tcPr>
          <w:p w14:paraId="6E104A79" w14:textId="77777777" w:rsidR="00FC2418" w:rsidRDefault="00472644">
            <w:pPr>
              <w:spacing w:before="20" w:after="20" w:line="320" w:lineRule="exact"/>
              <w:ind w:firstLine="0"/>
              <w:jc w:val="center"/>
            </w:pPr>
            <w:r>
              <w:rPr>
                <w:sz w:val="21"/>
              </w:rPr>
              <w:t>chunk_embeddings</w:t>
            </w:r>
          </w:p>
        </w:tc>
        <w:tc>
          <w:tcPr>
            <w:tcW w:w="2200" w:type="dxa"/>
            <w:tcMar>
              <w:top w:w="90" w:type="dxa"/>
              <w:left w:w="100" w:type="dxa"/>
              <w:bottom w:w="90" w:type="dxa"/>
              <w:right w:w="100" w:type="dxa"/>
            </w:tcMar>
            <w:vAlign w:val="center"/>
          </w:tcPr>
          <w:p w14:paraId="0205FA46" w14:textId="77777777" w:rsidR="00FC2418" w:rsidRDefault="00472644">
            <w:pPr>
              <w:spacing w:before="20" w:after="20" w:line="320" w:lineRule="exact"/>
              <w:ind w:firstLine="0"/>
              <w:jc w:val="left"/>
            </w:pPr>
            <w:r>
              <w:rPr>
                <w:sz w:val="21"/>
              </w:rPr>
              <w:t>provider</w:t>
            </w:r>
            <w:r>
              <w:rPr>
                <w:sz w:val="21"/>
              </w:rPr>
              <w:t>、</w:t>
            </w:r>
            <w:r>
              <w:rPr>
                <w:sz w:val="21"/>
              </w:rPr>
              <w:t>model</w:t>
            </w:r>
            <w:r>
              <w:rPr>
                <w:sz w:val="21"/>
              </w:rPr>
              <w:t>、</w:t>
            </w:r>
            <w:r>
              <w:rPr>
                <w:sz w:val="21"/>
              </w:rPr>
              <w:t>embedding</w:t>
            </w:r>
            <w:r>
              <w:rPr>
                <w:sz w:val="21"/>
              </w:rPr>
              <w:t>、</w:t>
            </w:r>
            <w:r>
              <w:rPr>
                <w:sz w:val="21"/>
              </w:rPr>
              <w:t>dimension</w:t>
            </w:r>
          </w:p>
        </w:tc>
        <w:tc>
          <w:tcPr>
            <w:tcW w:w="4804" w:type="dxa"/>
            <w:tcMar>
              <w:top w:w="90" w:type="dxa"/>
              <w:left w:w="100" w:type="dxa"/>
              <w:bottom w:w="90" w:type="dxa"/>
              <w:right w:w="100" w:type="dxa"/>
            </w:tcMar>
            <w:vAlign w:val="center"/>
          </w:tcPr>
          <w:p w14:paraId="3A5EFBB7" w14:textId="77777777" w:rsidR="00FC2418" w:rsidRDefault="00472644">
            <w:pPr>
              <w:spacing w:before="20" w:after="20" w:line="320" w:lineRule="exact"/>
              <w:ind w:firstLine="0"/>
              <w:jc w:val="center"/>
            </w:pPr>
            <w:r>
              <w:rPr>
                <w:sz w:val="21"/>
              </w:rPr>
              <w:t>保存可选向量</w:t>
            </w:r>
          </w:p>
        </w:tc>
      </w:tr>
      <w:tr w:rsidR="00FC2418" w14:paraId="5D4F1D04" w14:textId="77777777">
        <w:trPr>
          <w:cantSplit/>
          <w:jc w:val="center"/>
        </w:trPr>
        <w:tc>
          <w:tcPr>
            <w:tcW w:w="1500" w:type="dxa"/>
            <w:tcMar>
              <w:top w:w="90" w:type="dxa"/>
              <w:left w:w="100" w:type="dxa"/>
              <w:bottom w:w="90" w:type="dxa"/>
              <w:right w:w="100" w:type="dxa"/>
            </w:tcMar>
            <w:vAlign w:val="center"/>
          </w:tcPr>
          <w:p w14:paraId="28437E88" w14:textId="77777777" w:rsidR="00FC2418" w:rsidRDefault="00472644">
            <w:pPr>
              <w:spacing w:before="20" w:after="20" w:line="320" w:lineRule="exact"/>
              <w:ind w:firstLine="0"/>
              <w:jc w:val="center"/>
            </w:pPr>
            <w:r>
              <w:rPr>
                <w:sz w:val="21"/>
              </w:rPr>
              <w:t>learning_paths</w:t>
            </w:r>
            <w:r>
              <w:rPr>
                <w:sz w:val="21"/>
              </w:rPr>
              <w:t>、</w:t>
            </w:r>
            <w:r>
              <w:rPr>
                <w:sz w:val="21"/>
              </w:rPr>
              <w:t>items</w:t>
            </w:r>
          </w:p>
        </w:tc>
        <w:tc>
          <w:tcPr>
            <w:tcW w:w="2200" w:type="dxa"/>
            <w:tcMar>
              <w:top w:w="90" w:type="dxa"/>
              <w:left w:w="100" w:type="dxa"/>
              <w:bottom w:w="90" w:type="dxa"/>
              <w:right w:w="100" w:type="dxa"/>
            </w:tcMar>
            <w:vAlign w:val="center"/>
          </w:tcPr>
          <w:p w14:paraId="4059EEF7" w14:textId="77777777" w:rsidR="00FC2418" w:rsidRDefault="00472644">
            <w:pPr>
              <w:spacing w:before="20" w:after="20" w:line="320" w:lineRule="exact"/>
              <w:ind w:firstLine="0"/>
              <w:jc w:val="left"/>
            </w:pPr>
            <w:r>
              <w:rPr>
                <w:sz w:val="21"/>
              </w:rPr>
              <w:t>goal</w:t>
            </w:r>
            <w:r>
              <w:rPr>
                <w:sz w:val="21"/>
              </w:rPr>
              <w:t>、</w:t>
            </w:r>
            <w:r>
              <w:rPr>
                <w:sz w:val="21"/>
              </w:rPr>
              <w:t>rationale</w:t>
            </w:r>
            <w:r>
              <w:rPr>
                <w:sz w:val="21"/>
              </w:rPr>
              <w:t>、</w:t>
            </w:r>
            <w:r>
              <w:rPr>
                <w:sz w:val="21"/>
              </w:rPr>
              <w:t>order_index</w:t>
            </w:r>
            <w:r>
              <w:rPr>
                <w:sz w:val="21"/>
              </w:rPr>
              <w:t>、</w:t>
            </w:r>
            <w:r>
              <w:rPr>
                <w:sz w:val="21"/>
              </w:rPr>
              <w:t>objective</w:t>
            </w:r>
          </w:p>
        </w:tc>
        <w:tc>
          <w:tcPr>
            <w:tcW w:w="4804" w:type="dxa"/>
            <w:tcMar>
              <w:top w:w="90" w:type="dxa"/>
              <w:left w:w="100" w:type="dxa"/>
              <w:bottom w:w="90" w:type="dxa"/>
              <w:right w:w="100" w:type="dxa"/>
            </w:tcMar>
            <w:vAlign w:val="center"/>
          </w:tcPr>
          <w:p w14:paraId="55313F1D" w14:textId="77777777" w:rsidR="00FC2418" w:rsidRDefault="00472644">
            <w:pPr>
              <w:spacing w:before="20" w:after="20" w:line="320" w:lineRule="exact"/>
              <w:ind w:firstLine="0"/>
              <w:jc w:val="center"/>
            </w:pPr>
            <w:r>
              <w:rPr>
                <w:sz w:val="21"/>
              </w:rPr>
              <w:t>保存路径和阶段节点</w:t>
            </w:r>
          </w:p>
        </w:tc>
      </w:tr>
      <w:tr w:rsidR="00FC2418" w14:paraId="1F9431B6" w14:textId="77777777">
        <w:trPr>
          <w:cantSplit/>
          <w:jc w:val="center"/>
        </w:trPr>
        <w:tc>
          <w:tcPr>
            <w:tcW w:w="1500" w:type="dxa"/>
            <w:tcMar>
              <w:top w:w="90" w:type="dxa"/>
              <w:left w:w="100" w:type="dxa"/>
              <w:bottom w:w="90" w:type="dxa"/>
              <w:right w:w="100" w:type="dxa"/>
            </w:tcMar>
            <w:vAlign w:val="center"/>
          </w:tcPr>
          <w:p w14:paraId="3F19085B" w14:textId="77777777" w:rsidR="00FC2418" w:rsidRDefault="00472644">
            <w:pPr>
              <w:spacing w:before="20" w:after="20" w:line="320" w:lineRule="exact"/>
              <w:ind w:firstLine="0"/>
              <w:jc w:val="center"/>
            </w:pPr>
            <w:r>
              <w:rPr>
                <w:sz w:val="21"/>
              </w:rPr>
              <w:t>generated_resources</w:t>
            </w:r>
          </w:p>
        </w:tc>
        <w:tc>
          <w:tcPr>
            <w:tcW w:w="2200" w:type="dxa"/>
            <w:tcMar>
              <w:top w:w="90" w:type="dxa"/>
              <w:left w:w="100" w:type="dxa"/>
              <w:bottom w:w="90" w:type="dxa"/>
              <w:right w:w="100" w:type="dxa"/>
            </w:tcMar>
            <w:vAlign w:val="center"/>
          </w:tcPr>
          <w:p w14:paraId="3E626619" w14:textId="77777777" w:rsidR="00FC2418" w:rsidRDefault="00472644">
            <w:pPr>
              <w:spacing w:before="20" w:after="20" w:line="320" w:lineRule="exact"/>
              <w:ind w:firstLine="0"/>
              <w:jc w:val="left"/>
            </w:pPr>
            <w:r>
              <w:rPr>
                <w:sz w:val="21"/>
              </w:rPr>
              <w:t>resource_type</w:t>
            </w:r>
            <w:r>
              <w:rPr>
                <w:sz w:val="21"/>
              </w:rPr>
              <w:t>、</w:t>
            </w:r>
            <w:r>
              <w:rPr>
                <w:sz w:val="21"/>
              </w:rPr>
              <w:t>content</w:t>
            </w:r>
            <w:r>
              <w:rPr>
                <w:sz w:val="21"/>
              </w:rPr>
              <w:t>、</w:t>
            </w:r>
            <w:r>
              <w:rPr>
                <w:sz w:val="21"/>
              </w:rPr>
              <w:t>source_refs</w:t>
            </w:r>
          </w:p>
        </w:tc>
        <w:tc>
          <w:tcPr>
            <w:tcW w:w="4804" w:type="dxa"/>
            <w:tcMar>
              <w:top w:w="90" w:type="dxa"/>
              <w:left w:w="100" w:type="dxa"/>
              <w:bottom w:w="90" w:type="dxa"/>
              <w:right w:w="100" w:type="dxa"/>
            </w:tcMar>
            <w:vAlign w:val="center"/>
          </w:tcPr>
          <w:p w14:paraId="5FF39B28" w14:textId="77777777" w:rsidR="00FC2418" w:rsidRDefault="00472644">
            <w:pPr>
              <w:spacing w:before="20" w:after="20" w:line="320" w:lineRule="exact"/>
              <w:ind w:firstLine="0"/>
              <w:jc w:val="center"/>
            </w:pPr>
            <w:r>
              <w:rPr>
                <w:sz w:val="21"/>
              </w:rPr>
              <w:t>保存资源和来源</w:t>
            </w:r>
          </w:p>
        </w:tc>
      </w:tr>
      <w:tr w:rsidR="00FC2418" w14:paraId="1A33C52E" w14:textId="77777777">
        <w:trPr>
          <w:cantSplit/>
          <w:jc w:val="center"/>
        </w:trPr>
        <w:tc>
          <w:tcPr>
            <w:tcW w:w="1500" w:type="dxa"/>
            <w:tcMar>
              <w:top w:w="90" w:type="dxa"/>
              <w:left w:w="100" w:type="dxa"/>
              <w:bottom w:w="90" w:type="dxa"/>
              <w:right w:w="100" w:type="dxa"/>
            </w:tcMar>
            <w:vAlign w:val="center"/>
          </w:tcPr>
          <w:p w14:paraId="1343E757" w14:textId="77777777" w:rsidR="00FC2418" w:rsidRDefault="00472644">
            <w:pPr>
              <w:spacing w:before="20" w:after="20" w:line="320" w:lineRule="exact"/>
              <w:ind w:firstLine="0"/>
              <w:jc w:val="center"/>
            </w:pPr>
            <w:r>
              <w:rPr>
                <w:sz w:val="21"/>
              </w:rPr>
              <w:t>quizzes</w:t>
            </w:r>
            <w:r>
              <w:rPr>
                <w:sz w:val="21"/>
              </w:rPr>
              <w:t>、</w:t>
            </w:r>
            <w:r>
              <w:rPr>
                <w:sz w:val="21"/>
              </w:rPr>
              <w:t>attempts</w:t>
            </w:r>
            <w:r>
              <w:rPr>
                <w:sz w:val="21"/>
              </w:rPr>
              <w:t>、</w:t>
            </w:r>
            <w:r>
              <w:rPr>
                <w:sz w:val="21"/>
              </w:rPr>
              <w:t>mastery_records</w:t>
            </w:r>
          </w:p>
        </w:tc>
        <w:tc>
          <w:tcPr>
            <w:tcW w:w="2200" w:type="dxa"/>
            <w:tcMar>
              <w:top w:w="90" w:type="dxa"/>
              <w:left w:w="100" w:type="dxa"/>
              <w:bottom w:w="90" w:type="dxa"/>
              <w:right w:w="100" w:type="dxa"/>
            </w:tcMar>
            <w:vAlign w:val="center"/>
          </w:tcPr>
          <w:p w14:paraId="2F0EAE60" w14:textId="77777777" w:rsidR="00FC2418" w:rsidRDefault="00472644">
            <w:pPr>
              <w:spacing w:before="20" w:after="20" w:line="320" w:lineRule="exact"/>
              <w:ind w:firstLine="0"/>
              <w:jc w:val="left"/>
            </w:pPr>
            <w:r>
              <w:rPr>
                <w:sz w:val="21"/>
              </w:rPr>
              <w:t>difficulty</w:t>
            </w:r>
            <w:r>
              <w:rPr>
                <w:sz w:val="21"/>
              </w:rPr>
              <w:t>、</w:t>
            </w:r>
            <w:r>
              <w:rPr>
                <w:sz w:val="21"/>
              </w:rPr>
              <w:t>answers</w:t>
            </w:r>
            <w:r>
              <w:rPr>
                <w:sz w:val="21"/>
              </w:rPr>
              <w:t>、</w:t>
            </w:r>
            <w:r>
              <w:rPr>
                <w:sz w:val="21"/>
              </w:rPr>
              <w:t>score</w:t>
            </w:r>
            <w:r>
              <w:rPr>
                <w:sz w:val="21"/>
              </w:rPr>
              <w:t>、</w:t>
            </w:r>
            <w:r>
              <w:rPr>
                <w:sz w:val="21"/>
              </w:rPr>
              <w:t>evidence</w:t>
            </w:r>
          </w:p>
        </w:tc>
        <w:tc>
          <w:tcPr>
            <w:tcW w:w="4804" w:type="dxa"/>
            <w:tcMar>
              <w:top w:w="90" w:type="dxa"/>
              <w:left w:w="100" w:type="dxa"/>
              <w:bottom w:w="90" w:type="dxa"/>
              <w:right w:w="100" w:type="dxa"/>
            </w:tcMar>
            <w:vAlign w:val="center"/>
          </w:tcPr>
          <w:p w14:paraId="61447470" w14:textId="77777777" w:rsidR="00FC2418" w:rsidRDefault="00472644">
            <w:pPr>
              <w:spacing w:before="20" w:after="20" w:line="320" w:lineRule="exact"/>
              <w:ind w:firstLine="0"/>
              <w:jc w:val="center"/>
              <w:rPr>
                <w:lang w:eastAsia="zh-CN"/>
              </w:rPr>
            </w:pPr>
            <w:r>
              <w:rPr>
                <w:sz w:val="21"/>
                <w:lang w:eastAsia="zh-CN"/>
              </w:rPr>
              <w:t>保存测验评价和掌握度</w:t>
            </w:r>
          </w:p>
        </w:tc>
      </w:tr>
      <w:tr w:rsidR="00FC2418" w14:paraId="1E8A8F46" w14:textId="77777777">
        <w:trPr>
          <w:cantSplit/>
          <w:jc w:val="center"/>
        </w:trPr>
        <w:tc>
          <w:tcPr>
            <w:tcW w:w="1500" w:type="dxa"/>
            <w:tcMar>
              <w:top w:w="90" w:type="dxa"/>
              <w:left w:w="100" w:type="dxa"/>
              <w:bottom w:w="90" w:type="dxa"/>
              <w:right w:w="100" w:type="dxa"/>
            </w:tcMar>
            <w:vAlign w:val="center"/>
          </w:tcPr>
          <w:p w14:paraId="4F203D0B" w14:textId="77777777" w:rsidR="00FC2418" w:rsidRDefault="00472644">
            <w:pPr>
              <w:spacing w:before="20" w:after="20" w:line="320" w:lineRule="exact"/>
              <w:ind w:firstLine="0"/>
              <w:jc w:val="center"/>
            </w:pPr>
            <w:r>
              <w:rPr>
                <w:sz w:val="21"/>
              </w:rPr>
              <w:t>agent_runs</w:t>
            </w:r>
            <w:r>
              <w:rPr>
                <w:sz w:val="21"/>
              </w:rPr>
              <w:t>、</w:t>
            </w:r>
            <w:r>
              <w:rPr>
                <w:sz w:val="21"/>
              </w:rPr>
              <w:t>agent_run_steps</w:t>
            </w:r>
          </w:p>
        </w:tc>
        <w:tc>
          <w:tcPr>
            <w:tcW w:w="2200" w:type="dxa"/>
            <w:tcMar>
              <w:top w:w="90" w:type="dxa"/>
              <w:left w:w="100" w:type="dxa"/>
              <w:bottom w:w="90" w:type="dxa"/>
              <w:right w:w="100" w:type="dxa"/>
            </w:tcMar>
            <w:vAlign w:val="center"/>
          </w:tcPr>
          <w:p w14:paraId="22D2A5D7" w14:textId="77777777" w:rsidR="00FC2418" w:rsidRDefault="00472644">
            <w:pPr>
              <w:spacing w:before="20" w:after="20" w:line="320" w:lineRule="exact"/>
              <w:ind w:firstLine="0"/>
              <w:jc w:val="left"/>
            </w:pPr>
            <w:r>
              <w:rPr>
                <w:sz w:val="21"/>
              </w:rPr>
              <w:t>run_type</w:t>
            </w:r>
            <w:r>
              <w:rPr>
                <w:sz w:val="21"/>
              </w:rPr>
              <w:t>、</w:t>
            </w:r>
            <w:r>
              <w:rPr>
                <w:sz w:val="21"/>
              </w:rPr>
              <w:t>agent_type</w:t>
            </w:r>
            <w:r>
              <w:rPr>
                <w:sz w:val="21"/>
              </w:rPr>
              <w:t>、</w:t>
            </w:r>
            <w:r>
              <w:rPr>
                <w:sz w:val="21"/>
              </w:rPr>
              <w:t>summary</w:t>
            </w:r>
            <w:r>
              <w:rPr>
                <w:sz w:val="21"/>
              </w:rPr>
              <w:t>、</w:t>
            </w:r>
            <w:r>
              <w:rPr>
                <w:sz w:val="21"/>
              </w:rPr>
              <w:t>decision_basis</w:t>
            </w:r>
          </w:p>
        </w:tc>
        <w:tc>
          <w:tcPr>
            <w:tcW w:w="4804" w:type="dxa"/>
            <w:tcMar>
              <w:top w:w="90" w:type="dxa"/>
              <w:left w:w="100" w:type="dxa"/>
              <w:bottom w:w="90" w:type="dxa"/>
              <w:right w:w="100" w:type="dxa"/>
            </w:tcMar>
            <w:vAlign w:val="center"/>
          </w:tcPr>
          <w:p w14:paraId="0630F097" w14:textId="77777777" w:rsidR="00FC2418" w:rsidRDefault="00472644">
            <w:pPr>
              <w:spacing w:before="20" w:after="20" w:line="320" w:lineRule="exact"/>
              <w:ind w:firstLine="0"/>
              <w:jc w:val="center"/>
              <w:rPr>
                <w:lang w:eastAsia="zh-CN"/>
              </w:rPr>
            </w:pPr>
            <w:r>
              <w:rPr>
                <w:sz w:val="21"/>
                <w:lang w:eastAsia="zh-CN"/>
              </w:rPr>
              <w:t>保存多智能体执行过程</w:t>
            </w:r>
          </w:p>
        </w:tc>
      </w:tr>
    </w:tbl>
    <w:p w14:paraId="44A72FAB" w14:textId="77777777" w:rsidR="00FC2418" w:rsidRDefault="00FC2418">
      <w:pPr>
        <w:ind w:firstLine="0"/>
        <w:rPr>
          <w:lang w:eastAsia="zh-CN"/>
        </w:rPr>
      </w:pPr>
    </w:p>
    <w:p w14:paraId="5CDC98A6" w14:textId="77777777" w:rsidR="00FC2418" w:rsidRDefault="00472644">
      <w:pPr>
        <w:pStyle w:val="21"/>
      </w:pPr>
      <w:bookmarkStart w:id="10" w:name="_Toc235318929"/>
      <w:r>
        <w:t xml:space="preserve">2.5 API </w:t>
      </w:r>
      <w:r>
        <w:t>与</w:t>
      </w:r>
      <w:r>
        <w:t xml:space="preserve"> Adapter </w:t>
      </w:r>
      <w:r>
        <w:t>设计</w:t>
      </w:r>
      <w:bookmarkEnd w:id="10"/>
    </w:p>
    <w:p w14:paraId="15D8F6DE" w14:textId="77777777" w:rsidR="00FC2418" w:rsidRDefault="00472644">
      <w:r>
        <w:t>后端</w:t>
      </w:r>
      <w:r>
        <w:t xml:space="preserve"> API </w:t>
      </w:r>
      <w:r>
        <w:t>包括演示数据、学生画像、课程图谱、文档上传与管理、知识检索、学习路径、资源生成、</w:t>
      </w:r>
      <w:r>
        <w:t>Tutor</w:t>
      </w:r>
      <w:r>
        <w:t>、</w:t>
      </w:r>
      <w:r>
        <w:t>Quiz</w:t>
      </w:r>
      <w:r>
        <w:t>、</w:t>
      </w:r>
      <w:r>
        <w:t xml:space="preserve">Attempt </w:t>
      </w:r>
      <w:r>
        <w:t>和</w:t>
      </w:r>
      <w:r>
        <w:t xml:space="preserve"> AgentRun </w:t>
      </w:r>
      <w:r>
        <w:t>查询。所有请求与响应均使用</w:t>
      </w:r>
      <w:r>
        <w:t xml:space="preserve"> Pydantic Schema</w:t>
      </w:r>
      <w:r>
        <w:t>。</w:t>
      </w:r>
    </w:p>
    <w:p w14:paraId="3F835EF7" w14:textId="77777777" w:rsidR="00FC2418" w:rsidRDefault="00472644">
      <w:r>
        <w:t>大模型能力通过</w:t>
      </w:r>
      <w:r>
        <w:t xml:space="preserve"> LLMProvider.generate </w:t>
      </w:r>
      <w:r>
        <w:t>接口统一调用科大讯飞星火开放平台，向量能力通过</w:t>
      </w:r>
      <w:r>
        <w:t xml:space="preserve"> EmbeddingProvider.embed </w:t>
      </w:r>
      <w:r>
        <w:t>接口调用。</w:t>
      </w:r>
      <w:r>
        <w:t xml:space="preserve">Service </w:t>
      </w:r>
      <w:r>
        <w:t>不直接依赖平台</w:t>
      </w:r>
      <w:r>
        <w:t xml:space="preserve"> SDK</w:t>
      </w:r>
      <w:r>
        <w:t>，</w:t>
      </w:r>
      <w:r>
        <w:lastRenderedPageBreak/>
        <w:t>也不在前端读取鉴权信息。星火平台的服务地址、模型版本、鉴权参数、超时、重试和</w:t>
      </w:r>
      <w:r>
        <w:t xml:space="preserve"> fallback </w:t>
      </w:r>
      <w:r>
        <w:t>均由环境变量配置。</w:t>
      </w:r>
    </w:p>
    <w:p w14:paraId="2DDF0C0A" w14:textId="77777777" w:rsidR="00FC2418" w:rsidRDefault="00472644">
      <w:pPr>
        <w:pStyle w:val="a7"/>
      </w:pPr>
      <w:r>
        <w:t>表</w:t>
      </w:r>
      <w:r>
        <w:t xml:space="preserve"> 2-4 </w:t>
      </w:r>
      <w:r>
        <w:t>主要</w:t>
      </w:r>
      <w:r>
        <w:t xml:space="preserve"> API </w:t>
      </w:r>
      <w:r>
        <w:t>分组与用途</w:t>
      </w:r>
    </w:p>
    <w:tbl>
      <w:tblPr>
        <w:tblStyle w:val="af5"/>
        <w:tblW w:w="8504" w:type="dxa"/>
        <w:jc w:val="center"/>
        <w:tblLayout w:type="fixed"/>
        <w:tblLook w:val="04A0" w:firstRow="1" w:lastRow="0" w:firstColumn="1" w:lastColumn="0" w:noHBand="0" w:noVBand="1"/>
      </w:tblPr>
      <w:tblGrid>
        <w:gridCol w:w="1000"/>
        <w:gridCol w:w="2300"/>
        <w:gridCol w:w="2400"/>
        <w:gridCol w:w="2804"/>
      </w:tblGrid>
      <w:tr w:rsidR="00FC2418" w14:paraId="0FD1039A" w14:textId="77777777">
        <w:trPr>
          <w:cantSplit/>
          <w:tblHeader/>
          <w:jc w:val="center"/>
        </w:trPr>
        <w:tc>
          <w:tcPr>
            <w:tcW w:w="1000" w:type="dxa"/>
            <w:tcMar>
              <w:top w:w="90" w:type="dxa"/>
              <w:left w:w="100" w:type="dxa"/>
              <w:bottom w:w="90" w:type="dxa"/>
              <w:right w:w="100" w:type="dxa"/>
            </w:tcMar>
            <w:vAlign w:val="center"/>
          </w:tcPr>
          <w:p w14:paraId="60DD9B18" w14:textId="77777777" w:rsidR="00FC2418" w:rsidRDefault="00472644">
            <w:pPr>
              <w:spacing w:before="20" w:after="20" w:line="320" w:lineRule="exact"/>
              <w:ind w:firstLine="0"/>
              <w:jc w:val="center"/>
            </w:pPr>
            <w:r>
              <w:rPr>
                <w:b/>
                <w:sz w:val="21"/>
              </w:rPr>
              <w:t xml:space="preserve">API </w:t>
            </w:r>
            <w:r>
              <w:rPr>
                <w:b/>
                <w:sz w:val="21"/>
              </w:rPr>
              <w:t>分组</w:t>
            </w:r>
          </w:p>
        </w:tc>
        <w:tc>
          <w:tcPr>
            <w:tcW w:w="2300" w:type="dxa"/>
            <w:tcMar>
              <w:top w:w="90" w:type="dxa"/>
              <w:left w:w="100" w:type="dxa"/>
              <w:bottom w:w="90" w:type="dxa"/>
              <w:right w:w="100" w:type="dxa"/>
            </w:tcMar>
            <w:vAlign w:val="center"/>
          </w:tcPr>
          <w:p w14:paraId="3093E227" w14:textId="77777777" w:rsidR="00FC2418" w:rsidRDefault="00472644">
            <w:pPr>
              <w:spacing w:before="20" w:after="20" w:line="320" w:lineRule="exact"/>
              <w:ind w:firstLine="0"/>
              <w:jc w:val="center"/>
            </w:pPr>
            <w:r>
              <w:rPr>
                <w:b/>
                <w:sz w:val="21"/>
              </w:rPr>
              <w:t>代表接口</w:t>
            </w:r>
          </w:p>
        </w:tc>
        <w:tc>
          <w:tcPr>
            <w:tcW w:w="2400" w:type="dxa"/>
            <w:tcMar>
              <w:top w:w="90" w:type="dxa"/>
              <w:left w:w="100" w:type="dxa"/>
              <w:bottom w:w="90" w:type="dxa"/>
              <w:right w:w="100" w:type="dxa"/>
            </w:tcMar>
            <w:vAlign w:val="center"/>
          </w:tcPr>
          <w:p w14:paraId="3457C45E" w14:textId="77777777" w:rsidR="00FC2418" w:rsidRDefault="00472644">
            <w:pPr>
              <w:spacing w:before="20" w:after="20" w:line="320" w:lineRule="exact"/>
              <w:ind w:firstLine="0"/>
              <w:jc w:val="center"/>
            </w:pPr>
            <w:r>
              <w:rPr>
                <w:b/>
                <w:sz w:val="21"/>
              </w:rPr>
              <w:t>主要用途</w:t>
            </w:r>
          </w:p>
        </w:tc>
        <w:tc>
          <w:tcPr>
            <w:tcW w:w="2804" w:type="dxa"/>
            <w:tcMar>
              <w:top w:w="90" w:type="dxa"/>
              <w:left w:w="100" w:type="dxa"/>
              <w:bottom w:w="90" w:type="dxa"/>
              <w:right w:w="100" w:type="dxa"/>
            </w:tcMar>
            <w:vAlign w:val="center"/>
          </w:tcPr>
          <w:p w14:paraId="26150797" w14:textId="77777777" w:rsidR="00FC2418" w:rsidRDefault="00472644">
            <w:pPr>
              <w:spacing w:before="20" w:after="20" w:line="320" w:lineRule="exact"/>
              <w:ind w:firstLine="0"/>
              <w:jc w:val="center"/>
            </w:pPr>
            <w:r>
              <w:rPr>
                <w:b/>
                <w:sz w:val="21"/>
              </w:rPr>
              <w:t>结果或证据</w:t>
            </w:r>
          </w:p>
        </w:tc>
      </w:tr>
      <w:tr w:rsidR="00FC2418" w14:paraId="27D9A16A" w14:textId="77777777">
        <w:trPr>
          <w:cantSplit/>
          <w:jc w:val="center"/>
        </w:trPr>
        <w:tc>
          <w:tcPr>
            <w:tcW w:w="1000" w:type="dxa"/>
            <w:tcMar>
              <w:top w:w="90" w:type="dxa"/>
              <w:left w:w="100" w:type="dxa"/>
              <w:bottom w:w="90" w:type="dxa"/>
              <w:right w:w="100" w:type="dxa"/>
            </w:tcMar>
            <w:vAlign w:val="center"/>
          </w:tcPr>
          <w:p w14:paraId="6083D2F5" w14:textId="77777777" w:rsidR="00FC2418" w:rsidRDefault="00472644">
            <w:pPr>
              <w:spacing w:before="20" w:after="20" w:line="320" w:lineRule="exact"/>
              <w:ind w:firstLine="0"/>
              <w:jc w:val="center"/>
            </w:pPr>
            <w:r>
              <w:rPr>
                <w:sz w:val="21"/>
              </w:rPr>
              <w:t>演示数据</w:t>
            </w:r>
          </w:p>
        </w:tc>
        <w:tc>
          <w:tcPr>
            <w:tcW w:w="2300" w:type="dxa"/>
            <w:tcMar>
              <w:top w:w="90" w:type="dxa"/>
              <w:left w:w="100" w:type="dxa"/>
              <w:bottom w:w="90" w:type="dxa"/>
              <w:right w:w="100" w:type="dxa"/>
            </w:tcMar>
            <w:vAlign w:val="center"/>
          </w:tcPr>
          <w:p w14:paraId="3C40DAB2" w14:textId="77777777" w:rsidR="00FC2418" w:rsidRDefault="00472644">
            <w:pPr>
              <w:spacing w:before="20" w:after="20" w:line="320" w:lineRule="exact"/>
              <w:ind w:firstLine="0"/>
              <w:jc w:val="left"/>
            </w:pPr>
            <w:r>
              <w:rPr>
                <w:sz w:val="21"/>
              </w:rPr>
              <w:t>/demo-data/status</w:t>
            </w:r>
            <w:r>
              <w:rPr>
                <w:sz w:val="21"/>
              </w:rPr>
              <w:t>、</w:t>
            </w:r>
            <w:r>
              <w:rPr>
                <w:sz w:val="21"/>
              </w:rPr>
              <w:t>/load</w:t>
            </w:r>
            <w:r>
              <w:rPr>
                <w:sz w:val="21"/>
              </w:rPr>
              <w:t>、</w:t>
            </w:r>
            <w:r>
              <w:rPr>
                <w:sz w:val="21"/>
              </w:rPr>
              <w:t>/reset-user-data</w:t>
            </w:r>
          </w:p>
        </w:tc>
        <w:tc>
          <w:tcPr>
            <w:tcW w:w="2400" w:type="dxa"/>
            <w:tcMar>
              <w:top w:w="90" w:type="dxa"/>
              <w:left w:w="100" w:type="dxa"/>
              <w:bottom w:w="90" w:type="dxa"/>
              <w:right w:w="100" w:type="dxa"/>
            </w:tcMar>
            <w:vAlign w:val="center"/>
          </w:tcPr>
          <w:p w14:paraId="1F12A267" w14:textId="77777777" w:rsidR="00FC2418" w:rsidRDefault="00472644">
            <w:pPr>
              <w:spacing w:before="20" w:after="20" w:line="320" w:lineRule="exact"/>
              <w:ind w:firstLine="0"/>
              <w:jc w:val="left"/>
              <w:rPr>
                <w:lang w:eastAsia="zh-CN"/>
              </w:rPr>
            </w:pPr>
            <w:r>
              <w:rPr>
                <w:sz w:val="21"/>
                <w:lang w:eastAsia="zh-CN"/>
              </w:rPr>
              <w:t>初始化、检查和重置演示环境</w:t>
            </w:r>
          </w:p>
        </w:tc>
        <w:tc>
          <w:tcPr>
            <w:tcW w:w="2804" w:type="dxa"/>
            <w:tcMar>
              <w:top w:w="90" w:type="dxa"/>
              <w:left w:w="100" w:type="dxa"/>
              <w:bottom w:w="90" w:type="dxa"/>
              <w:right w:w="100" w:type="dxa"/>
            </w:tcMar>
            <w:vAlign w:val="center"/>
          </w:tcPr>
          <w:p w14:paraId="28ED04B0" w14:textId="77777777" w:rsidR="00FC2418" w:rsidRDefault="00472644">
            <w:pPr>
              <w:spacing w:before="20" w:after="20" w:line="320" w:lineRule="exact"/>
              <w:ind w:firstLine="0"/>
              <w:jc w:val="left"/>
              <w:rPr>
                <w:lang w:eastAsia="zh-CN"/>
              </w:rPr>
            </w:pPr>
            <w:r>
              <w:rPr>
                <w:sz w:val="21"/>
                <w:lang w:eastAsia="zh-CN"/>
              </w:rPr>
              <w:t>课程、默认画像和知识点状态</w:t>
            </w:r>
          </w:p>
        </w:tc>
      </w:tr>
      <w:tr w:rsidR="00FC2418" w14:paraId="17D8DAAD" w14:textId="77777777">
        <w:trPr>
          <w:cantSplit/>
          <w:jc w:val="center"/>
        </w:trPr>
        <w:tc>
          <w:tcPr>
            <w:tcW w:w="1000" w:type="dxa"/>
            <w:tcMar>
              <w:top w:w="90" w:type="dxa"/>
              <w:left w:w="100" w:type="dxa"/>
              <w:bottom w:w="90" w:type="dxa"/>
              <w:right w:w="100" w:type="dxa"/>
            </w:tcMar>
            <w:vAlign w:val="center"/>
          </w:tcPr>
          <w:p w14:paraId="6312324D" w14:textId="77777777" w:rsidR="00FC2418" w:rsidRDefault="00472644">
            <w:pPr>
              <w:spacing w:before="20" w:after="20" w:line="320" w:lineRule="exact"/>
              <w:ind w:firstLine="0"/>
              <w:jc w:val="center"/>
            </w:pPr>
            <w:r>
              <w:rPr>
                <w:sz w:val="21"/>
              </w:rPr>
              <w:t>学生画像</w:t>
            </w:r>
          </w:p>
        </w:tc>
        <w:tc>
          <w:tcPr>
            <w:tcW w:w="2300" w:type="dxa"/>
            <w:tcMar>
              <w:top w:w="90" w:type="dxa"/>
              <w:left w:w="100" w:type="dxa"/>
              <w:bottom w:w="90" w:type="dxa"/>
              <w:right w:w="100" w:type="dxa"/>
            </w:tcMar>
            <w:vAlign w:val="center"/>
          </w:tcPr>
          <w:p w14:paraId="4C20A929" w14:textId="77777777" w:rsidR="00FC2418" w:rsidRDefault="00472644">
            <w:pPr>
              <w:spacing w:before="20" w:after="20" w:line="320" w:lineRule="exact"/>
              <w:ind w:firstLine="0"/>
              <w:jc w:val="left"/>
            </w:pPr>
            <w:r>
              <w:rPr>
                <w:sz w:val="21"/>
              </w:rPr>
              <w:t>/student-profiles</w:t>
            </w:r>
            <w:r>
              <w:rPr>
                <w:sz w:val="21"/>
              </w:rPr>
              <w:t>、</w:t>
            </w:r>
            <w:r>
              <w:rPr>
                <w:sz w:val="21"/>
              </w:rPr>
              <w:t>/from-dialogue</w:t>
            </w:r>
            <w:r>
              <w:rPr>
                <w:sz w:val="21"/>
              </w:rPr>
              <w:t>、</w:t>
            </w:r>
            <w:r>
              <w:rPr>
                <w:sz w:val="21"/>
              </w:rPr>
              <w:t>/update-from-trace</w:t>
            </w:r>
          </w:p>
        </w:tc>
        <w:tc>
          <w:tcPr>
            <w:tcW w:w="2400" w:type="dxa"/>
            <w:tcMar>
              <w:top w:w="90" w:type="dxa"/>
              <w:left w:w="100" w:type="dxa"/>
              <w:bottom w:w="90" w:type="dxa"/>
              <w:right w:w="100" w:type="dxa"/>
            </w:tcMar>
            <w:vAlign w:val="center"/>
          </w:tcPr>
          <w:p w14:paraId="1C066708" w14:textId="77777777" w:rsidR="00FC2418" w:rsidRDefault="00472644">
            <w:pPr>
              <w:spacing w:before="20" w:after="20" w:line="320" w:lineRule="exact"/>
              <w:ind w:firstLine="0"/>
              <w:jc w:val="left"/>
              <w:rPr>
                <w:lang w:eastAsia="zh-CN"/>
              </w:rPr>
            </w:pPr>
            <w:r>
              <w:rPr>
                <w:sz w:val="21"/>
                <w:lang w:eastAsia="zh-CN"/>
              </w:rPr>
              <w:t>创建、查询、删除和动态更新画像</w:t>
            </w:r>
          </w:p>
        </w:tc>
        <w:tc>
          <w:tcPr>
            <w:tcW w:w="2804" w:type="dxa"/>
            <w:tcMar>
              <w:top w:w="90" w:type="dxa"/>
              <w:left w:w="100" w:type="dxa"/>
              <w:bottom w:w="90" w:type="dxa"/>
              <w:right w:w="100" w:type="dxa"/>
            </w:tcMar>
            <w:vAlign w:val="center"/>
          </w:tcPr>
          <w:p w14:paraId="3CAB6F47" w14:textId="77777777" w:rsidR="00FC2418" w:rsidRDefault="00472644">
            <w:pPr>
              <w:spacing w:before="20" w:after="20" w:line="320" w:lineRule="exact"/>
              <w:ind w:firstLine="0"/>
              <w:jc w:val="center"/>
            </w:pPr>
            <w:r>
              <w:rPr>
                <w:sz w:val="21"/>
              </w:rPr>
              <w:t>六维画像与更新原因</w:t>
            </w:r>
          </w:p>
        </w:tc>
      </w:tr>
      <w:tr w:rsidR="00FC2418" w14:paraId="6E35827B" w14:textId="77777777">
        <w:trPr>
          <w:cantSplit/>
          <w:jc w:val="center"/>
        </w:trPr>
        <w:tc>
          <w:tcPr>
            <w:tcW w:w="1000" w:type="dxa"/>
            <w:tcMar>
              <w:top w:w="90" w:type="dxa"/>
              <w:left w:w="100" w:type="dxa"/>
              <w:bottom w:w="90" w:type="dxa"/>
              <w:right w:w="100" w:type="dxa"/>
            </w:tcMar>
            <w:vAlign w:val="center"/>
          </w:tcPr>
          <w:p w14:paraId="7549D731" w14:textId="77777777" w:rsidR="00FC2418" w:rsidRDefault="00472644">
            <w:pPr>
              <w:spacing w:before="20" w:after="20" w:line="320" w:lineRule="exact"/>
              <w:ind w:firstLine="0"/>
              <w:jc w:val="center"/>
            </w:pPr>
            <w:r>
              <w:rPr>
                <w:sz w:val="21"/>
              </w:rPr>
              <w:t>知识库</w:t>
            </w:r>
          </w:p>
        </w:tc>
        <w:tc>
          <w:tcPr>
            <w:tcW w:w="2300" w:type="dxa"/>
            <w:tcMar>
              <w:top w:w="90" w:type="dxa"/>
              <w:left w:w="100" w:type="dxa"/>
              <w:bottom w:w="90" w:type="dxa"/>
              <w:right w:w="100" w:type="dxa"/>
            </w:tcMar>
            <w:vAlign w:val="center"/>
          </w:tcPr>
          <w:p w14:paraId="2CD1636B" w14:textId="77777777" w:rsidR="00FC2418" w:rsidRDefault="00472644">
            <w:pPr>
              <w:spacing w:before="20" w:after="20" w:line="320" w:lineRule="exact"/>
              <w:ind w:firstLine="0"/>
              <w:jc w:val="left"/>
            </w:pPr>
            <w:r>
              <w:rPr>
                <w:sz w:val="21"/>
              </w:rPr>
              <w:t>/courses/{id}/documents</w:t>
            </w:r>
            <w:r>
              <w:rPr>
                <w:sz w:val="21"/>
              </w:rPr>
              <w:t>、</w:t>
            </w:r>
            <w:r>
              <w:rPr>
                <w:sz w:val="21"/>
              </w:rPr>
              <w:t>/upload</w:t>
            </w:r>
            <w:r>
              <w:rPr>
                <w:sz w:val="21"/>
              </w:rPr>
              <w:t>、</w:t>
            </w:r>
            <w:r>
              <w:rPr>
                <w:sz w:val="21"/>
              </w:rPr>
              <w:t>/documents/{id}/reindex</w:t>
            </w:r>
          </w:p>
        </w:tc>
        <w:tc>
          <w:tcPr>
            <w:tcW w:w="2400" w:type="dxa"/>
            <w:tcMar>
              <w:top w:w="90" w:type="dxa"/>
              <w:left w:w="100" w:type="dxa"/>
              <w:bottom w:w="90" w:type="dxa"/>
              <w:right w:w="100" w:type="dxa"/>
            </w:tcMar>
            <w:vAlign w:val="center"/>
          </w:tcPr>
          <w:p w14:paraId="77DFDA02" w14:textId="77777777" w:rsidR="00FC2418" w:rsidRDefault="00472644">
            <w:pPr>
              <w:spacing w:before="20" w:after="20" w:line="320" w:lineRule="exact"/>
              <w:ind w:firstLine="0"/>
              <w:jc w:val="center"/>
              <w:rPr>
                <w:lang w:eastAsia="zh-CN"/>
              </w:rPr>
            </w:pPr>
            <w:r>
              <w:rPr>
                <w:sz w:val="21"/>
                <w:lang w:eastAsia="zh-CN"/>
              </w:rPr>
              <w:t>导入、管理和重建课程资料</w:t>
            </w:r>
          </w:p>
        </w:tc>
        <w:tc>
          <w:tcPr>
            <w:tcW w:w="2804" w:type="dxa"/>
            <w:tcMar>
              <w:top w:w="90" w:type="dxa"/>
              <w:left w:w="100" w:type="dxa"/>
              <w:bottom w:w="90" w:type="dxa"/>
              <w:right w:w="100" w:type="dxa"/>
            </w:tcMar>
            <w:vAlign w:val="center"/>
          </w:tcPr>
          <w:p w14:paraId="61BB6C45" w14:textId="77777777" w:rsidR="00FC2418" w:rsidRDefault="00472644">
            <w:pPr>
              <w:spacing w:before="20" w:after="20" w:line="320" w:lineRule="exact"/>
              <w:ind w:firstLine="0"/>
              <w:jc w:val="left"/>
            </w:pPr>
            <w:r>
              <w:rPr>
                <w:sz w:val="21"/>
              </w:rPr>
              <w:t>document</w:t>
            </w:r>
            <w:r>
              <w:rPr>
                <w:sz w:val="21"/>
              </w:rPr>
              <w:t>、</w:t>
            </w:r>
            <w:r>
              <w:rPr>
                <w:sz w:val="21"/>
              </w:rPr>
              <w:t>chunk</w:t>
            </w:r>
            <w:r>
              <w:rPr>
                <w:sz w:val="21"/>
              </w:rPr>
              <w:t>、</w:t>
            </w:r>
            <w:r>
              <w:rPr>
                <w:sz w:val="21"/>
              </w:rPr>
              <w:t xml:space="preserve">parser </w:t>
            </w:r>
            <w:r>
              <w:rPr>
                <w:sz w:val="21"/>
              </w:rPr>
              <w:t>和状态</w:t>
            </w:r>
          </w:p>
        </w:tc>
      </w:tr>
      <w:tr w:rsidR="00FC2418" w14:paraId="08200D40" w14:textId="77777777">
        <w:trPr>
          <w:cantSplit/>
          <w:jc w:val="center"/>
        </w:trPr>
        <w:tc>
          <w:tcPr>
            <w:tcW w:w="1000" w:type="dxa"/>
            <w:tcMar>
              <w:top w:w="90" w:type="dxa"/>
              <w:left w:w="100" w:type="dxa"/>
              <w:bottom w:w="90" w:type="dxa"/>
              <w:right w:w="100" w:type="dxa"/>
            </w:tcMar>
            <w:vAlign w:val="center"/>
          </w:tcPr>
          <w:p w14:paraId="15DBACB6" w14:textId="77777777" w:rsidR="00FC2418" w:rsidRDefault="00472644">
            <w:pPr>
              <w:spacing w:before="20" w:after="20" w:line="320" w:lineRule="exact"/>
              <w:ind w:firstLine="0"/>
              <w:jc w:val="center"/>
            </w:pPr>
            <w:r>
              <w:rPr>
                <w:sz w:val="21"/>
              </w:rPr>
              <w:t>检索</w:t>
            </w:r>
          </w:p>
        </w:tc>
        <w:tc>
          <w:tcPr>
            <w:tcW w:w="2300" w:type="dxa"/>
            <w:tcMar>
              <w:top w:w="90" w:type="dxa"/>
              <w:left w:w="100" w:type="dxa"/>
              <w:bottom w:w="90" w:type="dxa"/>
              <w:right w:w="100" w:type="dxa"/>
            </w:tcMar>
            <w:vAlign w:val="center"/>
          </w:tcPr>
          <w:p w14:paraId="277D77B1" w14:textId="77777777" w:rsidR="00FC2418" w:rsidRDefault="00472644">
            <w:pPr>
              <w:spacing w:before="20" w:after="20" w:line="320" w:lineRule="exact"/>
              <w:ind w:firstLine="0"/>
              <w:jc w:val="left"/>
            </w:pPr>
            <w:r>
              <w:rPr>
                <w:sz w:val="21"/>
              </w:rPr>
              <w:t>/knowledge/search</w:t>
            </w:r>
          </w:p>
        </w:tc>
        <w:tc>
          <w:tcPr>
            <w:tcW w:w="2400" w:type="dxa"/>
            <w:tcMar>
              <w:top w:w="90" w:type="dxa"/>
              <w:left w:w="100" w:type="dxa"/>
              <w:bottom w:w="90" w:type="dxa"/>
              <w:right w:w="100" w:type="dxa"/>
            </w:tcMar>
            <w:vAlign w:val="center"/>
          </w:tcPr>
          <w:p w14:paraId="13659646" w14:textId="77777777" w:rsidR="00FC2418" w:rsidRDefault="00472644">
            <w:pPr>
              <w:spacing w:before="20" w:after="20" w:line="320" w:lineRule="exact"/>
              <w:ind w:firstLine="0"/>
              <w:jc w:val="left"/>
            </w:pPr>
            <w:r>
              <w:rPr>
                <w:sz w:val="21"/>
              </w:rPr>
              <w:t>执行</w:t>
            </w:r>
            <w:r>
              <w:rPr>
                <w:sz w:val="21"/>
              </w:rPr>
              <w:t xml:space="preserve"> keyword</w:t>
            </w:r>
            <w:r>
              <w:rPr>
                <w:sz w:val="21"/>
              </w:rPr>
              <w:t>、</w:t>
            </w:r>
            <w:r>
              <w:rPr>
                <w:sz w:val="21"/>
              </w:rPr>
              <w:t xml:space="preserve">vector </w:t>
            </w:r>
            <w:r>
              <w:rPr>
                <w:sz w:val="21"/>
              </w:rPr>
              <w:t>或</w:t>
            </w:r>
            <w:r>
              <w:rPr>
                <w:sz w:val="21"/>
              </w:rPr>
              <w:t xml:space="preserve"> hybrid </w:t>
            </w:r>
            <w:r>
              <w:rPr>
                <w:sz w:val="21"/>
              </w:rPr>
              <w:t>检索</w:t>
            </w:r>
          </w:p>
        </w:tc>
        <w:tc>
          <w:tcPr>
            <w:tcW w:w="2804" w:type="dxa"/>
            <w:tcMar>
              <w:top w:w="90" w:type="dxa"/>
              <w:left w:w="100" w:type="dxa"/>
              <w:bottom w:w="90" w:type="dxa"/>
              <w:right w:w="100" w:type="dxa"/>
            </w:tcMar>
            <w:vAlign w:val="center"/>
          </w:tcPr>
          <w:p w14:paraId="3B42AE28" w14:textId="77777777" w:rsidR="00FC2418" w:rsidRDefault="00472644">
            <w:pPr>
              <w:spacing w:before="20" w:after="20" w:line="320" w:lineRule="exact"/>
              <w:ind w:firstLine="0"/>
              <w:jc w:val="left"/>
            </w:pPr>
            <w:r>
              <w:rPr>
                <w:sz w:val="21"/>
              </w:rPr>
              <w:t>chunk</w:t>
            </w:r>
            <w:r>
              <w:rPr>
                <w:sz w:val="21"/>
              </w:rPr>
              <w:t>、</w:t>
            </w:r>
            <w:r>
              <w:rPr>
                <w:sz w:val="21"/>
              </w:rPr>
              <w:t>score</w:t>
            </w:r>
            <w:r>
              <w:rPr>
                <w:sz w:val="21"/>
              </w:rPr>
              <w:t>、</w:t>
            </w:r>
            <w:r>
              <w:rPr>
                <w:sz w:val="21"/>
              </w:rPr>
              <w:t xml:space="preserve">source_ref </w:t>
            </w:r>
            <w:r>
              <w:rPr>
                <w:sz w:val="21"/>
              </w:rPr>
              <w:t>和</w:t>
            </w:r>
            <w:r>
              <w:rPr>
                <w:sz w:val="21"/>
              </w:rPr>
              <w:t xml:space="preserve"> metadata</w:t>
            </w:r>
          </w:p>
        </w:tc>
      </w:tr>
      <w:tr w:rsidR="00FC2418" w14:paraId="132DFB3B" w14:textId="77777777">
        <w:trPr>
          <w:cantSplit/>
          <w:jc w:val="center"/>
        </w:trPr>
        <w:tc>
          <w:tcPr>
            <w:tcW w:w="1000" w:type="dxa"/>
            <w:tcMar>
              <w:top w:w="90" w:type="dxa"/>
              <w:left w:w="100" w:type="dxa"/>
              <w:bottom w:w="90" w:type="dxa"/>
              <w:right w:w="100" w:type="dxa"/>
            </w:tcMar>
            <w:vAlign w:val="center"/>
          </w:tcPr>
          <w:p w14:paraId="50A9061F" w14:textId="77777777" w:rsidR="00FC2418" w:rsidRDefault="00472644">
            <w:pPr>
              <w:spacing w:before="20" w:after="20" w:line="320" w:lineRule="exact"/>
              <w:ind w:firstLine="0"/>
              <w:jc w:val="center"/>
            </w:pPr>
            <w:r>
              <w:rPr>
                <w:sz w:val="21"/>
              </w:rPr>
              <w:t>学习闭环</w:t>
            </w:r>
          </w:p>
        </w:tc>
        <w:tc>
          <w:tcPr>
            <w:tcW w:w="2300" w:type="dxa"/>
            <w:tcMar>
              <w:top w:w="90" w:type="dxa"/>
              <w:left w:w="100" w:type="dxa"/>
              <w:bottom w:w="90" w:type="dxa"/>
              <w:right w:w="100" w:type="dxa"/>
            </w:tcMar>
            <w:vAlign w:val="center"/>
          </w:tcPr>
          <w:p w14:paraId="7F5CC41A" w14:textId="77777777" w:rsidR="00FC2418" w:rsidRDefault="00472644">
            <w:pPr>
              <w:spacing w:before="20" w:after="20" w:line="320" w:lineRule="exact"/>
              <w:ind w:firstLine="0"/>
              <w:jc w:val="left"/>
            </w:pPr>
            <w:r>
              <w:rPr>
                <w:sz w:val="21"/>
              </w:rPr>
              <w:t>/learning-paths</w:t>
            </w:r>
            <w:r>
              <w:rPr>
                <w:sz w:val="21"/>
              </w:rPr>
              <w:t>、</w:t>
            </w:r>
            <w:r>
              <w:rPr>
                <w:sz w:val="21"/>
              </w:rPr>
              <w:t>/resources/generate</w:t>
            </w:r>
            <w:r>
              <w:rPr>
                <w:sz w:val="21"/>
              </w:rPr>
              <w:t>、</w:t>
            </w:r>
            <w:r>
              <w:rPr>
                <w:sz w:val="21"/>
              </w:rPr>
              <w:t>/tutor/ask</w:t>
            </w:r>
          </w:p>
        </w:tc>
        <w:tc>
          <w:tcPr>
            <w:tcW w:w="2400" w:type="dxa"/>
            <w:tcMar>
              <w:top w:w="90" w:type="dxa"/>
              <w:left w:w="100" w:type="dxa"/>
              <w:bottom w:w="90" w:type="dxa"/>
              <w:right w:w="100" w:type="dxa"/>
            </w:tcMar>
            <w:vAlign w:val="center"/>
          </w:tcPr>
          <w:p w14:paraId="24DC086B" w14:textId="77777777" w:rsidR="00FC2418" w:rsidRDefault="00472644">
            <w:pPr>
              <w:spacing w:before="20" w:after="20" w:line="320" w:lineRule="exact"/>
              <w:ind w:firstLine="0"/>
              <w:jc w:val="center"/>
              <w:rPr>
                <w:lang w:eastAsia="zh-CN"/>
              </w:rPr>
            </w:pPr>
            <w:r>
              <w:rPr>
                <w:sz w:val="21"/>
                <w:lang w:eastAsia="zh-CN"/>
              </w:rPr>
              <w:t>生成路径、资源和课程答疑</w:t>
            </w:r>
          </w:p>
        </w:tc>
        <w:tc>
          <w:tcPr>
            <w:tcW w:w="2804" w:type="dxa"/>
            <w:tcMar>
              <w:top w:w="90" w:type="dxa"/>
              <w:left w:w="100" w:type="dxa"/>
              <w:bottom w:w="90" w:type="dxa"/>
              <w:right w:w="100" w:type="dxa"/>
            </w:tcMar>
            <w:vAlign w:val="center"/>
          </w:tcPr>
          <w:p w14:paraId="283BA4CC" w14:textId="77777777" w:rsidR="00FC2418" w:rsidRDefault="00472644">
            <w:pPr>
              <w:spacing w:before="20" w:after="20" w:line="320" w:lineRule="exact"/>
              <w:ind w:firstLine="0"/>
              <w:jc w:val="left"/>
            </w:pPr>
            <w:r>
              <w:rPr>
                <w:sz w:val="21"/>
              </w:rPr>
              <w:t>业务结果与</w:t>
            </w:r>
            <w:r>
              <w:rPr>
                <w:sz w:val="21"/>
              </w:rPr>
              <w:t xml:space="preserve"> agent_run_id</w:t>
            </w:r>
          </w:p>
        </w:tc>
      </w:tr>
      <w:tr w:rsidR="00FC2418" w14:paraId="3FEAC5BC" w14:textId="77777777">
        <w:trPr>
          <w:cantSplit/>
          <w:jc w:val="center"/>
        </w:trPr>
        <w:tc>
          <w:tcPr>
            <w:tcW w:w="1000" w:type="dxa"/>
            <w:tcMar>
              <w:top w:w="90" w:type="dxa"/>
              <w:left w:w="100" w:type="dxa"/>
              <w:bottom w:w="90" w:type="dxa"/>
              <w:right w:w="100" w:type="dxa"/>
            </w:tcMar>
            <w:vAlign w:val="center"/>
          </w:tcPr>
          <w:p w14:paraId="660BC718" w14:textId="77777777" w:rsidR="00FC2418" w:rsidRDefault="00472644">
            <w:pPr>
              <w:spacing w:before="20" w:after="20" w:line="320" w:lineRule="exact"/>
              <w:ind w:firstLine="0"/>
              <w:jc w:val="center"/>
            </w:pPr>
            <w:r>
              <w:rPr>
                <w:sz w:val="21"/>
              </w:rPr>
              <w:t>测验评价</w:t>
            </w:r>
          </w:p>
        </w:tc>
        <w:tc>
          <w:tcPr>
            <w:tcW w:w="2300" w:type="dxa"/>
            <w:tcMar>
              <w:top w:w="90" w:type="dxa"/>
              <w:left w:w="100" w:type="dxa"/>
              <w:bottom w:w="90" w:type="dxa"/>
              <w:right w:w="100" w:type="dxa"/>
            </w:tcMar>
            <w:vAlign w:val="center"/>
          </w:tcPr>
          <w:p w14:paraId="6CE1DA8D" w14:textId="77777777" w:rsidR="00FC2418" w:rsidRDefault="00472644">
            <w:pPr>
              <w:spacing w:before="20" w:after="20" w:line="320" w:lineRule="exact"/>
              <w:ind w:firstLine="0"/>
              <w:jc w:val="left"/>
            </w:pPr>
            <w:r>
              <w:rPr>
                <w:sz w:val="21"/>
              </w:rPr>
              <w:t>/quizzes/generate</w:t>
            </w:r>
            <w:r>
              <w:rPr>
                <w:sz w:val="21"/>
              </w:rPr>
              <w:t>、</w:t>
            </w:r>
            <w:r>
              <w:rPr>
                <w:sz w:val="21"/>
              </w:rPr>
              <w:t>/quizzes/{id}/attempts</w:t>
            </w:r>
          </w:p>
        </w:tc>
        <w:tc>
          <w:tcPr>
            <w:tcW w:w="2400" w:type="dxa"/>
            <w:tcMar>
              <w:top w:w="90" w:type="dxa"/>
              <w:left w:w="100" w:type="dxa"/>
              <w:bottom w:w="90" w:type="dxa"/>
              <w:right w:w="100" w:type="dxa"/>
            </w:tcMar>
            <w:vAlign w:val="center"/>
          </w:tcPr>
          <w:p w14:paraId="2F8A5693" w14:textId="77777777" w:rsidR="00FC2418" w:rsidRDefault="00472644">
            <w:pPr>
              <w:spacing w:before="20" w:after="20" w:line="320" w:lineRule="exact"/>
              <w:ind w:firstLine="0"/>
              <w:jc w:val="center"/>
              <w:rPr>
                <w:lang w:eastAsia="zh-CN"/>
              </w:rPr>
            </w:pPr>
            <w:r>
              <w:rPr>
                <w:sz w:val="21"/>
                <w:lang w:eastAsia="zh-CN"/>
              </w:rPr>
              <w:t>出题、提交作答和评价</w:t>
            </w:r>
          </w:p>
        </w:tc>
        <w:tc>
          <w:tcPr>
            <w:tcW w:w="2804" w:type="dxa"/>
            <w:tcMar>
              <w:top w:w="90" w:type="dxa"/>
              <w:left w:w="100" w:type="dxa"/>
              <w:bottom w:w="90" w:type="dxa"/>
              <w:right w:w="100" w:type="dxa"/>
            </w:tcMar>
            <w:vAlign w:val="center"/>
          </w:tcPr>
          <w:p w14:paraId="692808E9" w14:textId="77777777" w:rsidR="00FC2418" w:rsidRDefault="00472644">
            <w:pPr>
              <w:spacing w:before="20" w:after="20" w:line="320" w:lineRule="exact"/>
              <w:ind w:firstLine="0"/>
              <w:jc w:val="left"/>
            </w:pPr>
            <w:r>
              <w:rPr>
                <w:sz w:val="21"/>
              </w:rPr>
              <w:t>score</w:t>
            </w:r>
            <w:r>
              <w:rPr>
                <w:sz w:val="21"/>
              </w:rPr>
              <w:t>、</w:t>
            </w:r>
            <w:r>
              <w:rPr>
                <w:sz w:val="21"/>
              </w:rPr>
              <w:t>feedback</w:t>
            </w:r>
            <w:r>
              <w:rPr>
                <w:sz w:val="21"/>
              </w:rPr>
              <w:t>、</w:t>
            </w:r>
            <w:r>
              <w:rPr>
                <w:sz w:val="21"/>
              </w:rPr>
              <w:t>mastery</w:t>
            </w:r>
          </w:p>
        </w:tc>
      </w:tr>
      <w:tr w:rsidR="00FC2418" w14:paraId="672EC745" w14:textId="77777777">
        <w:trPr>
          <w:cantSplit/>
          <w:jc w:val="center"/>
        </w:trPr>
        <w:tc>
          <w:tcPr>
            <w:tcW w:w="1000" w:type="dxa"/>
            <w:tcMar>
              <w:top w:w="90" w:type="dxa"/>
              <w:left w:w="100" w:type="dxa"/>
              <w:bottom w:w="90" w:type="dxa"/>
              <w:right w:w="100" w:type="dxa"/>
            </w:tcMar>
            <w:vAlign w:val="center"/>
          </w:tcPr>
          <w:p w14:paraId="2CB09723" w14:textId="77777777" w:rsidR="00FC2418" w:rsidRDefault="00472644">
            <w:pPr>
              <w:spacing w:before="20" w:after="20" w:line="320" w:lineRule="exact"/>
              <w:ind w:firstLine="0"/>
              <w:jc w:val="center"/>
            </w:pPr>
            <w:r>
              <w:rPr>
                <w:sz w:val="21"/>
              </w:rPr>
              <w:t>执行追踪</w:t>
            </w:r>
          </w:p>
        </w:tc>
        <w:tc>
          <w:tcPr>
            <w:tcW w:w="2300" w:type="dxa"/>
            <w:tcMar>
              <w:top w:w="90" w:type="dxa"/>
              <w:left w:w="100" w:type="dxa"/>
              <w:bottom w:w="90" w:type="dxa"/>
              <w:right w:w="100" w:type="dxa"/>
            </w:tcMar>
            <w:vAlign w:val="center"/>
          </w:tcPr>
          <w:p w14:paraId="0DA2EB64" w14:textId="77777777" w:rsidR="00FC2418" w:rsidRDefault="00472644">
            <w:pPr>
              <w:spacing w:before="20" w:after="20" w:line="320" w:lineRule="exact"/>
              <w:ind w:firstLine="0"/>
              <w:jc w:val="left"/>
            </w:pPr>
            <w:r>
              <w:rPr>
                <w:sz w:val="21"/>
              </w:rPr>
              <w:t>/agent-runs/{run_id}</w:t>
            </w:r>
          </w:p>
        </w:tc>
        <w:tc>
          <w:tcPr>
            <w:tcW w:w="2400" w:type="dxa"/>
            <w:tcMar>
              <w:top w:w="90" w:type="dxa"/>
              <w:left w:w="100" w:type="dxa"/>
              <w:bottom w:w="90" w:type="dxa"/>
              <w:right w:w="100" w:type="dxa"/>
            </w:tcMar>
            <w:vAlign w:val="center"/>
          </w:tcPr>
          <w:p w14:paraId="3E2D0E5B" w14:textId="77777777" w:rsidR="00FC2418" w:rsidRDefault="00472644">
            <w:pPr>
              <w:spacing w:before="20" w:after="20" w:line="320" w:lineRule="exact"/>
              <w:ind w:firstLine="0"/>
              <w:jc w:val="center"/>
            </w:pPr>
            <w:r>
              <w:rPr>
                <w:sz w:val="21"/>
              </w:rPr>
              <w:t>查询多智能体步骤</w:t>
            </w:r>
          </w:p>
        </w:tc>
        <w:tc>
          <w:tcPr>
            <w:tcW w:w="2804" w:type="dxa"/>
            <w:tcMar>
              <w:top w:w="90" w:type="dxa"/>
              <w:left w:w="100" w:type="dxa"/>
              <w:bottom w:w="90" w:type="dxa"/>
              <w:right w:w="100" w:type="dxa"/>
            </w:tcMar>
            <w:vAlign w:val="center"/>
          </w:tcPr>
          <w:p w14:paraId="618C8748" w14:textId="77777777" w:rsidR="00FC2418" w:rsidRDefault="00472644">
            <w:pPr>
              <w:spacing w:before="20" w:after="20" w:line="320" w:lineRule="exact"/>
              <w:ind w:firstLine="0"/>
              <w:jc w:val="left"/>
            </w:pPr>
            <w:r>
              <w:rPr>
                <w:sz w:val="21"/>
              </w:rPr>
              <w:t>Input</w:t>
            </w:r>
            <w:r>
              <w:rPr>
                <w:sz w:val="21"/>
              </w:rPr>
              <w:t>、</w:t>
            </w:r>
            <w:r>
              <w:rPr>
                <w:sz w:val="21"/>
              </w:rPr>
              <w:t>Output</w:t>
            </w:r>
            <w:r>
              <w:rPr>
                <w:sz w:val="21"/>
              </w:rPr>
              <w:t>、</w:t>
            </w:r>
            <w:r>
              <w:rPr>
                <w:sz w:val="21"/>
              </w:rPr>
              <w:t xml:space="preserve">Decision </w:t>
            </w:r>
            <w:r>
              <w:rPr>
                <w:sz w:val="21"/>
              </w:rPr>
              <w:t>和</w:t>
            </w:r>
            <w:r>
              <w:rPr>
                <w:sz w:val="21"/>
              </w:rPr>
              <w:t xml:space="preserve"> fallback</w:t>
            </w:r>
          </w:p>
        </w:tc>
      </w:tr>
    </w:tbl>
    <w:p w14:paraId="089F9469" w14:textId="77777777" w:rsidR="00FC2418" w:rsidRDefault="00FC2418">
      <w:pPr>
        <w:ind w:firstLine="0"/>
      </w:pPr>
    </w:p>
    <w:p w14:paraId="6D0D3AA9" w14:textId="77777777" w:rsidR="00FC2418" w:rsidRDefault="00472644">
      <w:pPr>
        <w:pStyle w:val="21"/>
        <w:rPr>
          <w:lang w:eastAsia="zh-CN"/>
        </w:rPr>
      </w:pPr>
      <w:bookmarkStart w:id="11" w:name="_Toc235318930"/>
      <w:r>
        <w:rPr>
          <w:lang w:eastAsia="zh-CN"/>
        </w:rPr>
        <w:t xml:space="preserve">2.6 </w:t>
      </w:r>
      <w:r>
        <w:rPr>
          <w:lang w:eastAsia="zh-CN"/>
        </w:rPr>
        <w:t>安全与可靠性设计</w:t>
      </w:r>
      <w:bookmarkEnd w:id="11"/>
    </w:p>
    <w:p w14:paraId="2F906047" w14:textId="77777777" w:rsidR="00FC2418" w:rsidRDefault="00472644">
      <w:pPr>
        <w:rPr>
          <w:lang w:eastAsia="zh-CN"/>
        </w:rPr>
      </w:pPr>
      <w:r>
        <w:rPr>
          <w:lang w:eastAsia="zh-CN"/>
        </w:rPr>
        <w:t>默认本地模式不触发星火大模型与向量服务，保证无网络、无平台鉴权信息的演示可运行。星火大模型调用设置超时和有限重试，出现</w:t>
      </w:r>
      <w:r>
        <w:rPr>
          <w:lang w:eastAsia="zh-CN"/>
        </w:rPr>
        <w:t xml:space="preserve"> HTTP</w:t>
      </w:r>
      <w:r>
        <w:rPr>
          <w:lang w:eastAsia="zh-CN"/>
        </w:rPr>
        <w:t>、网络、响应格式或内容矛盾时，</w:t>
      </w:r>
      <w:r>
        <w:rPr>
          <w:lang w:eastAsia="zh-CN"/>
        </w:rPr>
        <w:t xml:space="preserve">Agent </w:t>
      </w:r>
      <w:r>
        <w:rPr>
          <w:lang w:eastAsia="zh-CN"/>
        </w:rPr>
        <w:t>按配置回退规则策略，并把回退原因写入决策依据。</w:t>
      </w:r>
    </w:p>
    <w:p w14:paraId="50CA596F" w14:textId="77777777" w:rsidR="00FC2418" w:rsidRDefault="00472644">
      <w:pPr>
        <w:rPr>
          <w:lang w:eastAsia="zh-CN"/>
        </w:rPr>
      </w:pPr>
      <w:r>
        <w:rPr>
          <w:lang w:eastAsia="zh-CN"/>
        </w:rPr>
        <w:lastRenderedPageBreak/>
        <w:t>资料上传限制文本最大</w:t>
      </w:r>
      <w:r>
        <w:rPr>
          <w:lang w:eastAsia="zh-CN"/>
        </w:rPr>
        <w:t xml:space="preserve"> 1 MB</w:t>
      </w:r>
      <w:r>
        <w:rPr>
          <w:lang w:eastAsia="zh-CN"/>
        </w:rPr>
        <w:t>、一般文件最大</w:t>
      </w:r>
      <w:r>
        <w:rPr>
          <w:lang w:eastAsia="zh-CN"/>
        </w:rPr>
        <w:t xml:space="preserve"> 5 MB</w:t>
      </w:r>
      <w:r>
        <w:rPr>
          <w:lang w:eastAsia="zh-CN"/>
        </w:rPr>
        <w:t>。</w:t>
      </w:r>
      <w:r>
        <w:rPr>
          <w:lang w:eastAsia="zh-CN"/>
        </w:rPr>
        <w:t xml:space="preserve">PDF </w:t>
      </w:r>
      <w:r>
        <w:rPr>
          <w:lang w:eastAsia="zh-CN"/>
        </w:rPr>
        <w:t>无可提取文本时明确提示不支持</w:t>
      </w:r>
      <w:r>
        <w:rPr>
          <w:lang w:eastAsia="zh-CN"/>
        </w:rPr>
        <w:t xml:space="preserve"> OCR</w:t>
      </w:r>
      <w:r>
        <w:rPr>
          <w:lang w:eastAsia="zh-CN"/>
        </w:rPr>
        <w:t>；</w:t>
      </w:r>
      <w:r>
        <w:rPr>
          <w:lang w:eastAsia="zh-CN"/>
        </w:rPr>
        <w:t xml:space="preserve">Private </w:t>
      </w:r>
      <w:r>
        <w:rPr>
          <w:lang w:eastAsia="zh-CN"/>
        </w:rPr>
        <w:t>文档要求</w:t>
      </w:r>
      <w:r>
        <w:rPr>
          <w:lang w:eastAsia="zh-CN"/>
        </w:rPr>
        <w:t xml:space="preserve"> owner_user_id</w:t>
      </w:r>
      <w:r>
        <w:rPr>
          <w:lang w:eastAsia="zh-CN"/>
        </w:rPr>
        <w:t>；</w:t>
      </w:r>
      <w:r>
        <w:rPr>
          <w:lang w:eastAsia="zh-CN"/>
        </w:rPr>
        <w:t xml:space="preserve">Seed </w:t>
      </w:r>
      <w:r>
        <w:rPr>
          <w:lang w:eastAsia="zh-CN"/>
        </w:rPr>
        <w:t>文档不可删除；删除普通文档后，检索会排除</w:t>
      </w:r>
      <w:r>
        <w:rPr>
          <w:lang w:eastAsia="zh-CN"/>
        </w:rPr>
        <w:t xml:space="preserve"> deleted </w:t>
      </w:r>
      <w:r>
        <w:rPr>
          <w:lang w:eastAsia="zh-CN"/>
        </w:rPr>
        <w:t>状态。</w:t>
      </w:r>
    </w:p>
    <w:p w14:paraId="7DD5E8C3" w14:textId="77777777" w:rsidR="00FC2418" w:rsidRDefault="00472644">
      <w:pPr>
        <w:rPr>
          <w:lang w:eastAsia="zh-CN"/>
        </w:rPr>
      </w:pPr>
      <w:r>
        <w:rPr>
          <w:lang w:eastAsia="zh-CN"/>
        </w:rPr>
        <w:t>当前系统仍缺少正式身份认证、基于会话的授权和真实内容安全服务。</w:t>
      </w:r>
      <w:r>
        <w:rPr>
          <w:lang w:eastAsia="zh-CN"/>
        </w:rPr>
        <w:t xml:space="preserve">Private </w:t>
      </w:r>
      <w:r>
        <w:rPr>
          <w:lang w:eastAsia="zh-CN"/>
        </w:rPr>
        <w:t>范围只适用于单机演示，不能作为生产级权限隔离结论。内容可信主要依赖检索、</w:t>
      </w:r>
      <w:r>
        <w:rPr>
          <w:lang w:eastAsia="zh-CN"/>
        </w:rPr>
        <w:t xml:space="preserve">Prompt </w:t>
      </w:r>
      <w:r>
        <w:rPr>
          <w:lang w:eastAsia="zh-CN"/>
        </w:rPr>
        <w:t>限制、来源列表、</w:t>
      </w:r>
      <w:r>
        <w:rPr>
          <w:lang w:eastAsia="zh-CN"/>
        </w:rPr>
        <w:t xml:space="preserve">Citation Warning </w:t>
      </w:r>
      <w:r>
        <w:rPr>
          <w:lang w:eastAsia="zh-CN"/>
        </w:rPr>
        <w:t>与</w:t>
      </w:r>
      <w:r>
        <w:rPr>
          <w:lang w:eastAsia="zh-CN"/>
        </w:rPr>
        <w:t xml:space="preserve"> fallback</w:t>
      </w:r>
      <w:r>
        <w:rPr>
          <w:lang w:eastAsia="zh-CN"/>
        </w:rPr>
        <w:t>，尚未形成敏感违规内容拦截和事实审核闭环。</w:t>
      </w:r>
    </w:p>
    <w:p w14:paraId="124F8132" w14:textId="77777777" w:rsidR="00FC2418" w:rsidRDefault="00472644">
      <w:pPr>
        <w:ind w:firstLine="0"/>
        <w:rPr>
          <w:lang w:eastAsia="zh-CN"/>
        </w:rPr>
      </w:pPr>
      <w:r>
        <w:rPr>
          <w:lang w:eastAsia="zh-CN"/>
        </w:rPr>
        <w:br w:type="page"/>
      </w:r>
    </w:p>
    <w:p w14:paraId="0F1C147D" w14:textId="77777777" w:rsidR="00FC2418" w:rsidRDefault="00472644">
      <w:pPr>
        <w:pStyle w:val="1"/>
        <w:rPr>
          <w:lang w:eastAsia="zh-CN"/>
        </w:rPr>
      </w:pPr>
      <w:bookmarkStart w:id="12" w:name="_Toc235318931"/>
      <w:r>
        <w:rPr>
          <w:lang w:eastAsia="zh-CN"/>
        </w:rPr>
        <w:lastRenderedPageBreak/>
        <w:t>第三章</w:t>
      </w:r>
      <w:r>
        <w:rPr>
          <w:lang w:eastAsia="zh-CN"/>
        </w:rPr>
        <w:t xml:space="preserve"> </w:t>
      </w:r>
      <w:r>
        <w:rPr>
          <w:lang w:eastAsia="zh-CN"/>
        </w:rPr>
        <w:t>关键技术实现</w:t>
      </w:r>
      <w:bookmarkEnd w:id="12"/>
    </w:p>
    <w:p w14:paraId="434AB12A" w14:textId="77777777" w:rsidR="00FC2418" w:rsidRDefault="00472644">
      <w:pPr>
        <w:pStyle w:val="21"/>
        <w:rPr>
          <w:lang w:eastAsia="zh-CN"/>
        </w:rPr>
      </w:pPr>
      <w:bookmarkStart w:id="13" w:name="_Toc235318932"/>
      <w:r>
        <w:rPr>
          <w:lang w:eastAsia="zh-CN"/>
        </w:rPr>
        <w:t xml:space="preserve">3.1 </w:t>
      </w:r>
      <w:r>
        <w:rPr>
          <w:lang w:eastAsia="zh-CN"/>
        </w:rPr>
        <w:t>对话式六维学生画像</w:t>
      </w:r>
      <w:bookmarkEnd w:id="13"/>
    </w:p>
    <w:p w14:paraId="237B631D" w14:textId="77777777" w:rsidR="00FC2418" w:rsidRDefault="00472644">
      <w:r>
        <w:t>系统通过</w:t>
      </w:r>
      <w:r>
        <w:t xml:space="preserve"> POST /student-profiles/from-dialogue </w:t>
      </w:r>
      <w:r>
        <w:t>接收自然语言对话。默认规则提取器识别考试、代码、基础薄弱、学习时间、例题、思维导图和练习等关键词，并形成</w:t>
      </w:r>
      <w:r>
        <w:t xml:space="preserve"> profile_type</w:t>
      </w:r>
      <w:r>
        <w:t>、</w:t>
      </w:r>
      <w:r>
        <w:t>goal</w:t>
      </w:r>
      <w:r>
        <w:t>、</w:t>
      </w:r>
      <w:r>
        <w:t>level</w:t>
      </w:r>
      <w:r>
        <w:t>、</w:t>
      </w:r>
      <w:r>
        <w:t xml:space="preserve">preferences </w:t>
      </w:r>
      <w:r>
        <w:t>和</w:t>
      </w:r>
      <w:r>
        <w:t xml:space="preserve"> time_budget</w:t>
      </w:r>
      <w:r>
        <w:t>。</w:t>
      </w:r>
    </w:p>
    <w:p w14:paraId="4F96149E" w14:textId="77777777" w:rsidR="00FC2418" w:rsidRDefault="00472644">
      <w:pPr>
        <w:pStyle w:val="31"/>
        <w:rPr>
          <w:lang w:eastAsia="zh-CN"/>
        </w:rPr>
      </w:pPr>
      <w:r>
        <w:rPr>
          <w:lang w:eastAsia="zh-CN"/>
        </w:rPr>
        <w:t xml:space="preserve">3.1.1 </w:t>
      </w:r>
      <w:r>
        <w:rPr>
          <w:lang w:eastAsia="zh-CN"/>
        </w:rPr>
        <w:t>画像维度</w:t>
      </w:r>
    </w:p>
    <w:p w14:paraId="4BA1DD5F" w14:textId="77777777" w:rsidR="00FC2418" w:rsidRDefault="00472644">
      <w:pPr>
        <w:pStyle w:val="a7"/>
        <w:rPr>
          <w:lang w:eastAsia="zh-CN"/>
        </w:rPr>
      </w:pPr>
      <w:r>
        <w:rPr>
          <w:lang w:eastAsia="zh-CN"/>
        </w:rPr>
        <w:t>表</w:t>
      </w:r>
      <w:r>
        <w:rPr>
          <w:lang w:eastAsia="zh-CN"/>
        </w:rPr>
        <w:t xml:space="preserve"> 3-1 </w:t>
      </w:r>
      <w:r>
        <w:rPr>
          <w:lang w:eastAsia="zh-CN"/>
        </w:rPr>
        <w:t>六维学生画像</w:t>
      </w:r>
    </w:p>
    <w:tbl>
      <w:tblPr>
        <w:tblStyle w:val="af5"/>
        <w:tblW w:w="8504" w:type="dxa"/>
        <w:jc w:val="center"/>
        <w:tblLayout w:type="fixed"/>
        <w:tblLook w:val="04A0" w:firstRow="1" w:lastRow="0" w:firstColumn="1" w:lastColumn="0" w:noHBand="0" w:noVBand="1"/>
      </w:tblPr>
      <w:tblGrid>
        <w:gridCol w:w="1000"/>
        <w:gridCol w:w="2300"/>
        <w:gridCol w:w="2400"/>
        <w:gridCol w:w="2804"/>
      </w:tblGrid>
      <w:tr w:rsidR="00FC2418" w14:paraId="448727D6" w14:textId="77777777">
        <w:trPr>
          <w:cantSplit/>
          <w:tblHeader/>
          <w:jc w:val="center"/>
        </w:trPr>
        <w:tc>
          <w:tcPr>
            <w:tcW w:w="1000" w:type="dxa"/>
            <w:tcMar>
              <w:top w:w="90" w:type="dxa"/>
              <w:left w:w="100" w:type="dxa"/>
              <w:bottom w:w="90" w:type="dxa"/>
              <w:right w:w="100" w:type="dxa"/>
            </w:tcMar>
            <w:vAlign w:val="center"/>
          </w:tcPr>
          <w:p w14:paraId="1BB6558A" w14:textId="77777777" w:rsidR="00FC2418" w:rsidRDefault="00472644">
            <w:pPr>
              <w:spacing w:before="20" w:after="20" w:line="320" w:lineRule="exact"/>
              <w:ind w:firstLine="0"/>
              <w:jc w:val="center"/>
            </w:pPr>
            <w:r>
              <w:rPr>
                <w:b/>
                <w:sz w:val="21"/>
              </w:rPr>
              <w:t>维度</w:t>
            </w:r>
          </w:p>
        </w:tc>
        <w:tc>
          <w:tcPr>
            <w:tcW w:w="2300" w:type="dxa"/>
            <w:tcMar>
              <w:top w:w="90" w:type="dxa"/>
              <w:left w:w="100" w:type="dxa"/>
              <w:bottom w:w="90" w:type="dxa"/>
              <w:right w:w="100" w:type="dxa"/>
            </w:tcMar>
            <w:vAlign w:val="center"/>
          </w:tcPr>
          <w:p w14:paraId="3CFC424F" w14:textId="77777777" w:rsidR="00FC2418" w:rsidRDefault="00472644">
            <w:pPr>
              <w:spacing w:before="20" w:after="20" w:line="320" w:lineRule="exact"/>
              <w:ind w:firstLine="0"/>
              <w:jc w:val="center"/>
            </w:pPr>
            <w:r>
              <w:rPr>
                <w:b/>
                <w:sz w:val="21"/>
              </w:rPr>
              <w:t>字段</w:t>
            </w:r>
          </w:p>
        </w:tc>
        <w:tc>
          <w:tcPr>
            <w:tcW w:w="2400" w:type="dxa"/>
            <w:tcMar>
              <w:top w:w="90" w:type="dxa"/>
              <w:left w:w="100" w:type="dxa"/>
              <w:bottom w:w="90" w:type="dxa"/>
              <w:right w:w="100" w:type="dxa"/>
            </w:tcMar>
            <w:vAlign w:val="center"/>
          </w:tcPr>
          <w:p w14:paraId="3488ACDD" w14:textId="77777777" w:rsidR="00FC2418" w:rsidRDefault="00472644">
            <w:pPr>
              <w:spacing w:before="20" w:after="20" w:line="320" w:lineRule="exact"/>
              <w:ind w:firstLine="0"/>
              <w:jc w:val="center"/>
            </w:pPr>
            <w:r>
              <w:rPr>
                <w:b/>
                <w:sz w:val="21"/>
              </w:rPr>
              <w:t>示例内容</w:t>
            </w:r>
          </w:p>
        </w:tc>
        <w:tc>
          <w:tcPr>
            <w:tcW w:w="2804" w:type="dxa"/>
            <w:tcMar>
              <w:top w:w="90" w:type="dxa"/>
              <w:left w:w="100" w:type="dxa"/>
              <w:bottom w:w="90" w:type="dxa"/>
              <w:right w:w="100" w:type="dxa"/>
            </w:tcMar>
            <w:vAlign w:val="center"/>
          </w:tcPr>
          <w:p w14:paraId="7A5C5DCB" w14:textId="77777777" w:rsidR="00FC2418" w:rsidRDefault="00472644">
            <w:pPr>
              <w:spacing w:before="20" w:after="20" w:line="320" w:lineRule="exact"/>
              <w:ind w:firstLine="0"/>
              <w:jc w:val="center"/>
            </w:pPr>
            <w:r>
              <w:rPr>
                <w:b/>
                <w:sz w:val="21"/>
              </w:rPr>
              <w:t>后续用途</w:t>
            </w:r>
          </w:p>
        </w:tc>
      </w:tr>
      <w:tr w:rsidR="00FC2418" w14:paraId="4BACB158" w14:textId="77777777">
        <w:trPr>
          <w:cantSplit/>
          <w:jc w:val="center"/>
        </w:trPr>
        <w:tc>
          <w:tcPr>
            <w:tcW w:w="1000" w:type="dxa"/>
            <w:tcMar>
              <w:top w:w="90" w:type="dxa"/>
              <w:left w:w="100" w:type="dxa"/>
              <w:bottom w:w="90" w:type="dxa"/>
              <w:right w:w="100" w:type="dxa"/>
            </w:tcMar>
            <w:vAlign w:val="center"/>
          </w:tcPr>
          <w:p w14:paraId="10101696" w14:textId="77777777" w:rsidR="00FC2418" w:rsidRDefault="00472644">
            <w:pPr>
              <w:spacing w:before="20" w:after="20" w:line="320" w:lineRule="exact"/>
              <w:ind w:firstLine="0"/>
              <w:jc w:val="center"/>
            </w:pPr>
            <w:r>
              <w:rPr>
                <w:sz w:val="21"/>
              </w:rPr>
              <w:t>学习目标</w:t>
            </w:r>
          </w:p>
        </w:tc>
        <w:tc>
          <w:tcPr>
            <w:tcW w:w="2300" w:type="dxa"/>
            <w:tcMar>
              <w:top w:w="90" w:type="dxa"/>
              <w:left w:w="100" w:type="dxa"/>
              <w:bottom w:w="90" w:type="dxa"/>
              <w:right w:w="100" w:type="dxa"/>
            </w:tcMar>
            <w:vAlign w:val="center"/>
          </w:tcPr>
          <w:p w14:paraId="543F23CD" w14:textId="77777777" w:rsidR="00FC2418" w:rsidRDefault="00472644">
            <w:pPr>
              <w:spacing w:before="20" w:after="20" w:line="320" w:lineRule="exact"/>
              <w:ind w:firstLine="0"/>
              <w:jc w:val="left"/>
            </w:pPr>
            <w:r>
              <w:rPr>
                <w:sz w:val="21"/>
              </w:rPr>
              <w:t>learning_goal</w:t>
            </w:r>
          </w:p>
        </w:tc>
        <w:tc>
          <w:tcPr>
            <w:tcW w:w="2400" w:type="dxa"/>
            <w:tcMar>
              <w:top w:w="90" w:type="dxa"/>
              <w:left w:w="100" w:type="dxa"/>
              <w:bottom w:w="90" w:type="dxa"/>
              <w:right w:w="100" w:type="dxa"/>
            </w:tcMar>
            <w:vAlign w:val="center"/>
          </w:tcPr>
          <w:p w14:paraId="154D48DD" w14:textId="77777777" w:rsidR="00FC2418" w:rsidRDefault="00472644">
            <w:pPr>
              <w:spacing w:before="20" w:after="20" w:line="320" w:lineRule="exact"/>
              <w:ind w:firstLine="0"/>
              <w:jc w:val="left"/>
            </w:pPr>
            <w:r>
              <w:rPr>
                <w:sz w:val="21"/>
              </w:rPr>
              <w:t>一周内掌握</w:t>
            </w:r>
            <w:r>
              <w:rPr>
                <w:sz w:val="21"/>
              </w:rPr>
              <w:t xml:space="preserve"> BFS/DFS</w:t>
            </w:r>
          </w:p>
        </w:tc>
        <w:tc>
          <w:tcPr>
            <w:tcW w:w="2804" w:type="dxa"/>
            <w:tcMar>
              <w:top w:w="90" w:type="dxa"/>
              <w:left w:w="100" w:type="dxa"/>
              <w:bottom w:w="90" w:type="dxa"/>
              <w:right w:w="100" w:type="dxa"/>
            </w:tcMar>
            <w:vAlign w:val="center"/>
          </w:tcPr>
          <w:p w14:paraId="50F11482" w14:textId="77777777" w:rsidR="00FC2418" w:rsidRDefault="00472644">
            <w:pPr>
              <w:spacing w:before="20" w:after="20" w:line="320" w:lineRule="exact"/>
              <w:ind w:firstLine="0"/>
              <w:jc w:val="center"/>
            </w:pPr>
            <w:r>
              <w:rPr>
                <w:sz w:val="21"/>
              </w:rPr>
              <w:t>路径目标与资源任务</w:t>
            </w:r>
          </w:p>
        </w:tc>
      </w:tr>
      <w:tr w:rsidR="00FC2418" w14:paraId="2888D36E" w14:textId="77777777">
        <w:trPr>
          <w:cantSplit/>
          <w:jc w:val="center"/>
        </w:trPr>
        <w:tc>
          <w:tcPr>
            <w:tcW w:w="1000" w:type="dxa"/>
            <w:tcMar>
              <w:top w:w="90" w:type="dxa"/>
              <w:left w:w="100" w:type="dxa"/>
              <w:bottom w:w="90" w:type="dxa"/>
              <w:right w:w="100" w:type="dxa"/>
            </w:tcMar>
            <w:vAlign w:val="center"/>
          </w:tcPr>
          <w:p w14:paraId="3B1C48F2" w14:textId="77777777" w:rsidR="00FC2418" w:rsidRDefault="00472644">
            <w:pPr>
              <w:spacing w:before="20" w:after="20" w:line="320" w:lineRule="exact"/>
              <w:ind w:firstLine="0"/>
              <w:jc w:val="center"/>
            </w:pPr>
            <w:r>
              <w:rPr>
                <w:sz w:val="21"/>
              </w:rPr>
              <w:t>知识基础</w:t>
            </w:r>
          </w:p>
        </w:tc>
        <w:tc>
          <w:tcPr>
            <w:tcW w:w="2300" w:type="dxa"/>
            <w:tcMar>
              <w:top w:w="90" w:type="dxa"/>
              <w:left w:w="100" w:type="dxa"/>
              <w:bottom w:w="90" w:type="dxa"/>
              <w:right w:w="100" w:type="dxa"/>
            </w:tcMar>
            <w:vAlign w:val="center"/>
          </w:tcPr>
          <w:p w14:paraId="47274CCC" w14:textId="77777777" w:rsidR="00FC2418" w:rsidRDefault="00472644">
            <w:pPr>
              <w:spacing w:before="20" w:after="20" w:line="320" w:lineRule="exact"/>
              <w:ind w:firstLine="0"/>
              <w:jc w:val="left"/>
            </w:pPr>
            <w:r>
              <w:rPr>
                <w:sz w:val="21"/>
              </w:rPr>
              <w:t>foundation_level</w:t>
            </w:r>
          </w:p>
        </w:tc>
        <w:tc>
          <w:tcPr>
            <w:tcW w:w="2400" w:type="dxa"/>
            <w:tcMar>
              <w:top w:w="90" w:type="dxa"/>
              <w:left w:w="100" w:type="dxa"/>
              <w:bottom w:w="90" w:type="dxa"/>
              <w:right w:w="100" w:type="dxa"/>
            </w:tcMar>
            <w:vAlign w:val="center"/>
          </w:tcPr>
          <w:p w14:paraId="49BA02A1" w14:textId="77777777" w:rsidR="00FC2418" w:rsidRDefault="00472644">
            <w:pPr>
              <w:spacing w:before="20" w:after="20" w:line="320" w:lineRule="exact"/>
              <w:ind w:firstLine="0"/>
              <w:jc w:val="center"/>
            </w:pPr>
            <w:r>
              <w:rPr>
                <w:sz w:val="21"/>
              </w:rPr>
              <w:t>beginner</w:t>
            </w:r>
          </w:p>
        </w:tc>
        <w:tc>
          <w:tcPr>
            <w:tcW w:w="2804" w:type="dxa"/>
            <w:tcMar>
              <w:top w:w="90" w:type="dxa"/>
              <w:left w:w="100" w:type="dxa"/>
              <w:bottom w:w="90" w:type="dxa"/>
              <w:right w:w="100" w:type="dxa"/>
            </w:tcMar>
            <w:vAlign w:val="center"/>
          </w:tcPr>
          <w:p w14:paraId="0003B023" w14:textId="77777777" w:rsidR="00FC2418" w:rsidRDefault="00472644">
            <w:pPr>
              <w:spacing w:before="20" w:after="20" w:line="320" w:lineRule="exact"/>
              <w:ind w:firstLine="0"/>
              <w:jc w:val="center"/>
            </w:pPr>
            <w:r>
              <w:rPr>
                <w:sz w:val="21"/>
              </w:rPr>
              <w:t>难度与解释深度</w:t>
            </w:r>
          </w:p>
        </w:tc>
      </w:tr>
      <w:tr w:rsidR="00FC2418" w14:paraId="024DA940" w14:textId="77777777">
        <w:trPr>
          <w:cantSplit/>
          <w:jc w:val="center"/>
        </w:trPr>
        <w:tc>
          <w:tcPr>
            <w:tcW w:w="1000" w:type="dxa"/>
            <w:tcMar>
              <w:top w:w="90" w:type="dxa"/>
              <w:left w:w="100" w:type="dxa"/>
              <w:bottom w:w="90" w:type="dxa"/>
              <w:right w:w="100" w:type="dxa"/>
            </w:tcMar>
            <w:vAlign w:val="center"/>
          </w:tcPr>
          <w:p w14:paraId="2423FCF4" w14:textId="77777777" w:rsidR="00FC2418" w:rsidRDefault="00472644">
            <w:pPr>
              <w:spacing w:before="20" w:after="20" w:line="320" w:lineRule="exact"/>
              <w:ind w:firstLine="0"/>
              <w:jc w:val="center"/>
            </w:pPr>
            <w:r>
              <w:rPr>
                <w:sz w:val="21"/>
              </w:rPr>
              <w:t>学习偏好</w:t>
            </w:r>
          </w:p>
        </w:tc>
        <w:tc>
          <w:tcPr>
            <w:tcW w:w="2300" w:type="dxa"/>
            <w:tcMar>
              <w:top w:w="90" w:type="dxa"/>
              <w:left w:w="100" w:type="dxa"/>
              <w:bottom w:w="90" w:type="dxa"/>
              <w:right w:w="100" w:type="dxa"/>
            </w:tcMar>
            <w:vAlign w:val="center"/>
          </w:tcPr>
          <w:p w14:paraId="13ABE3B7" w14:textId="77777777" w:rsidR="00FC2418" w:rsidRDefault="00472644">
            <w:pPr>
              <w:spacing w:before="20" w:after="20" w:line="320" w:lineRule="exact"/>
              <w:ind w:firstLine="0"/>
              <w:jc w:val="left"/>
            </w:pPr>
            <w:r>
              <w:rPr>
                <w:sz w:val="21"/>
              </w:rPr>
              <w:t>learning_preference</w:t>
            </w:r>
          </w:p>
        </w:tc>
        <w:tc>
          <w:tcPr>
            <w:tcW w:w="2400" w:type="dxa"/>
            <w:tcMar>
              <w:top w:w="90" w:type="dxa"/>
              <w:left w:w="100" w:type="dxa"/>
              <w:bottom w:w="90" w:type="dxa"/>
              <w:right w:w="100" w:type="dxa"/>
            </w:tcMar>
            <w:vAlign w:val="center"/>
          </w:tcPr>
          <w:p w14:paraId="444B8EC0" w14:textId="77777777" w:rsidR="00FC2418" w:rsidRDefault="00472644">
            <w:pPr>
              <w:spacing w:before="20" w:after="20" w:line="320" w:lineRule="exact"/>
              <w:ind w:firstLine="0"/>
              <w:jc w:val="left"/>
            </w:pPr>
            <w:r>
              <w:rPr>
                <w:sz w:val="21"/>
              </w:rPr>
              <w:t>worked_examples</w:t>
            </w:r>
          </w:p>
        </w:tc>
        <w:tc>
          <w:tcPr>
            <w:tcW w:w="2804" w:type="dxa"/>
            <w:tcMar>
              <w:top w:w="90" w:type="dxa"/>
              <w:left w:w="100" w:type="dxa"/>
              <w:bottom w:w="90" w:type="dxa"/>
              <w:right w:w="100" w:type="dxa"/>
            </w:tcMar>
            <w:vAlign w:val="center"/>
          </w:tcPr>
          <w:p w14:paraId="21B044D7" w14:textId="77777777" w:rsidR="00FC2418" w:rsidRDefault="00472644">
            <w:pPr>
              <w:spacing w:before="20" w:after="20" w:line="320" w:lineRule="exact"/>
              <w:ind w:firstLine="0"/>
              <w:jc w:val="center"/>
            </w:pPr>
            <w:r>
              <w:rPr>
                <w:sz w:val="21"/>
              </w:rPr>
              <w:t>资源结构与讲解方式</w:t>
            </w:r>
          </w:p>
        </w:tc>
      </w:tr>
      <w:tr w:rsidR="00FC2418" w14:paraId="74F21B12" w14:textId="77777777">
        <w:trPr>
          <w:cantSplit/>
          <w:jc w:val="center"/>
        </w:trPr>
        <w:tc>
          <w:tcPr>
            <w:tcW w:w="1000" w:type="dxa"/>
            <w:tcMar>
              <w:top w:w="90" w:type="dxa"/>
              <w:left w:w="100" w:type="dxa"/>
              <w:bottom w:w="90" w:type="dxa"/>
              <w:right w:w="100" w:type="dxa"/>
            </w:tcMar>
            <w:vAlign w:val="center"/>
          </w:tcPr>
          <w:p w14:paraId="7862B81D" w14:textId="77777777" w:rsidR="00FC2418" w:rsidRDefault="00472644">
            <w:pPr>
              <w:spacing w:before="20" w:after="20" w:line="320" w:lineRule="exact"/>
              <w:ind w:firstLine="0"/>
              <w:jc w:val="center"/>
            </w:pPr>
            <w:r>
              <w:rPr>
                <w:sz w:val="21"/>
              </w:rPr>
              <w:t>可用时间</w:t>
            </w:r>
          </w:p>
        </w:tc>
        <w:tc>
          <w:tcPr>
            <w:tcW w:w="2300" w:type="dxa"/>
            <w:tcMar>
              <w:top w:w="90" w:type="dxa"/>
              <w:left w:w="100" w:type="dxa"/>
              <w:bottom w:w="90" w:type="dxa"/>
              <w:right w:w="100" w:type="dxa"/>
            </w:tcMar>
            <w:vAlign w:val="center"/>
          </w:tcPr>
          <w:p w14:paraId="7E3E35C2" w14:textId="77777777" w:rsidR="00FC2418" w:rsidRDefault="00472644">
            <w:pPr>
              <w:spacing w:before="20" w:after="20" w:line="320" w:lineRule="exact"/>
              <w:ind w:firstLine="0"/>
              <w:jc w:val="left"/>
            </w:pPr>
            <w:r>
              <w:rPr>
                <w:sz w:val="21"/>
              </w:rPr>
              <w:t>available_time</w:t>
            </w:r>
          </w:p>
        </w:tc>
        <w:tc>
          <w:tcPr>
            <w:tcW w:w="2400" w:type="dxa"/>
            <w:tcMar>
              <w:top w:w="90" w:type="dxa"/>
              <w:left w:w="100" w:type="dxa"/>
              <w:bottom w:w="90" w:type="dxa"/>
              <w:right w:w="100" w:type="dxa"/>
            </w:tcMar>
            <w:vAlign w:val="center"/>
          </w:tcPr>
          <w:p w14:paraId="33A142BF" w14:textId="77777777" w:rsidR="00FC2418" w:rsidRDefault="00472644">
            <w:pPr>
              <w:spacing w:before="20" w:after="20" w:line="320" w:lineRule="exact"/>
              <w:ind w:firstLine="0"/>
              <w:jc w:val="center"/>
            </w:pPr>
            <w:r>
              <w:rPr>
                <w:sz w:val="21"/>
              </w:rPr>
              <w:t>每天</w:t>
            </w:r>
            <w:r>
              <w:rPr>
                <w:sz w:val="21"/>
              </w:rPr>
              <w:t xml:space="preserve"> 1 </w:t>
            </w:r>
            <w:r>
              <w:rPr>
                <w:sz w:val="21"/>
              </w:rPr>
              <w:t>小时</w:t>
            </w:r>
          </w:p>
        </w:tc>
        <w:tc>
          <w:tcPr>
            <w:tcW w:w="2804" w:type="dxa"/>
            <w:tcMar>
              <w:top w:w="90" w:type="dxa"/>
              <w:left w:w="100" w:type="dxa"/>
              <w:bottom w:w="90" w:type="dxa"/>
              <w:right w:w="100" w:type="dxa"/>
            </w:tcMar>
            <w:vAlign w:val="center"/>
          </w:tcPr>
          <w:p w14:paraId="4C8A692F" w14:textId="77777777" w:rsidR="00FC2418" w:rsidRDefault="00472644">
            <w:pPr>
              <w:spacing w:before="20" w:after="20" w:line="320" w:lineRule="exact"/>
              <w:ind w:firstLine="0"/>
              <w:jc w:val="center"/>
            </w:pPr>
            <w:r>
              <w:rPr>
                <w:sz w:val="21"/>
              </w:rPr>
              <w:t>路径节奏与建议</w:t>
            </w:r>
          </w:p>
        </w:tc>
      </w:tr>
      <w:tr w:rsidR="00FC2418" w14:paraId="4E8EE428" w14:textId="77777777">
        <w:trPr>
          <w:cantSplit/>
          <w:jc w:val="center"/>
        </w:trPr>
        <w:tc>
          <w:tcPr>
            <w:tcW w:w="1000" w:type="dxa"/>
            <w:tcMar>
              <w:top w:w="90" w:type="dxa"/>
              <w:left w:w="100" w:type="dxa"/>
              <w:bottom w:w="90" w:type="dxa"/>
              <w:right w:w="100" w:type="dxa"/>
            </w:tcMar>
            <w:vAlign w:val="center"/>
          </w:tcPr>
          <w:p w14:paraId="07056A11" w14:textId="77777777" w:rsidR="00FC2418" w:rsidRDefault="00472644">
            <w:pPr>
              <w:spacing w:before="20" w:after="20" w:line="320" w:lineRule="exact"/>
              <w:ind w:firstLine="0"/>
              <w:jc w:val="center"/>
            </w:pPr>
            <w:r>
              <w:rPr>
                <w:sz w:val="21"/>
              </w:rPr>
              <w:t>易错短板</w:t>
            </w:r>
          </w:p>
        </w:tc>
        <w:tc>
          <w:tcPr>
            <w:tcW w:w="2300" w:type="dxa"/>
            <w:tcMar>
              <w:top w:w="90" w:type="dxa"/>
              <w:left w:w="100" w:type="dxa"/>
              <w:bottom w:w="90" w:type="dxa"/>
              <w:right w:w="100" w:type="dxa"/>
            </w:tcMar>
            <w:vAlign w:val="center"/>
          </w:tcPr>
          <w:p w14:paraId="75C2D0A2" w14:textId="77777777" w:rsidR="00FC2418" w:rsidRDefault="00472644">
            <w:pPr>
              <w:spacing w:before="20" w:after="20" w:line="320" w:lineRule="exact"/>
              <w:ind w:firstLine="0"/>
              <w:jc w:val="center"/>
            </w:pPr>
            <w:r>
              <w:rPr>
                <w:sz w:val="21"/>
              </w:rPr>
              <w:t>weak_points</w:t>
            </w:r>
          </w:p>
        </w:tc>
        <w:tc>
          <w:tcPr>
            <w:tcW w:w="2400" w:type="dxa"/>
            <w:tcMar>
              <w:top w:w="90" w:type="dxa"/>
              <w:left w:w="100" w:type="dxa"/>
              <w:bottom w:w="90" w:type="dxa"/>
              <w:right w:w="100" w:type="dxa"/>
            </w:tcMar>
            <w:vAlign w:val="center"/>
          </w:tcPr>
          <w:p w14:paraId="4DCADB79" w14:textId="77777777" w:rsidR="00FC2418" w:rsidRDefault="00472644">
            <w:pPr>
              <w:spacing w:before="20" w:after="20" w:line="320" w:lineRule="exact"/>
              <w:ind w:firstLine="0"/>
              <w:jc w:val="left"/>
            </w:pPr>
            <w:r>
              <w:rPr>
                <w:sz w:val="21"/>
              </w:rPr>
              <w:t>二叉树遍历、</w:t>
            </w:r>
            <w:r>
              <w:rPr>
                <w:sz w:val="21"/>
              </w:rPr>
              <w:t>BFS/DFS</w:t>
            </w:r>
          </w:p>
        </w:tc>
        <w:tc>
          <w:tcPr>
            <w:tcW w:w="2804" w:type="dxa"/>
            <w:tcMar>
              <w:top w:w="90" w:type="dxa"/>
              <w:left w:w="100" w:type="dxa"/>
              <w:bottom w:w="90" w:type="dxa"/>
              <w:right w:w="100" w:type="dxa"/>
            </w:tcMar>
            <w:vAlign w:val="center"/>
          </w:tcPr>
          <w:p w14:paraId="7A529E46" w14:textId="77777777" w:rsidR="00FC2418" w:rsidRDefault="00472644">
            <w:pPr>
              <w:spacing w:before="20" w:after="20" w:line="320" w:lineRule="exact"/>
              <w:ind w:firstLine="0"/>
              <w:jc w:val="center"/>
            </w:pPr>
            <w:r>
              <w:rPr>
                <w:sz w:val="21"/>
              </w:rPr>
              <w:t>资源重点与测验关注</w:t>
            </w:r>
          </w:p>
        </w:tc>
      </w:tr>
      <w:tr w:rsidR="00FC2418" w14:paraId="68F92D10" w14:textId="77777777">
        <w:trPr>
          <w:cantSplit/>
          <w:jc w:val="center"/>
        </w:trPr>
        <w:tc>
          <w:tcPr>
            <w:tcW w:w="1000" w:type="dxa"/>
            <w:tcMar>
              <w:top w:w="90" w:type="dxa"/>
              <w:left w:w="100" w:type="dxa"/>
              <w:bottom w:w="90" w:type="dxa"/>
              <w:right w:w="100" w:type="dxa"/>
            </w:tcMar>
            <w:vAlign w:val="center"/>
          </w:tcPr>
          <w:p w14:paraId="5AD3AEC4" w14:textId="77777777" w:rsidR="00FC2418" w:rsidRDefault="00472644">
            <w:pPr>
              <w:spacing w:before="20" w:after="20" w:line="320" w:lineRule="exact"/>
              <w:ind w:firstLine="0"/>
              <w:jc w:val="center"/>
            </w:pPr>
            <w:r>
              <w:rPr>
                <w:sz w:val="21"/>
              </w:rPr>
              <w:t>资源偏好</w:t>
            </w:r>
          </w:p>
        </w:tc>
        <w:tc>
          <w:tcPr>
            <w:tcW w:w="2300" w:type="dxa"/>
            <w:tcMar>
              <w:top w:w="90" w:type="dxa"/>
              <w:left w:w="100" w:type="dxa"/>
              <w:bottom w:w="90" w:type="dxa"/>
              <w:right w:w="100" w:type="dxa"/>
            </w:tcMar>
            <w:vAlign w:val="center"/>
          </w:tcPr>
          <w:p w14:paraId="05E4860D" w14:textId="77777777" w:rsidR="00FC2418" w:rsidRDefault="00472644">
            <w:pPr>
              <w:spacing w:before="20" w:after="20" w:line="320" w:lineRule="exact"/>
              <w:ind w:firstLine="0"/>
              <w:jc w:val="left"/>
            </w:pPr>
            <w:r>
              <w:rPr>
                <w:sz w:val="21"/>
              </w:rPr>
              <w:t>resource_preference</w:t>
            </w:r>
          </w:p>
        </w:tc>
        <w:tc>
          <w:tcPr>
            <w:tcW w:w="2400" w:type="dxa"/>
            <w:tcMar>
              <w:top w:w="90" w:type="dxa"/>
              <w:left w:w="100" w:type="dxa"/>
              <w:bottom w:w="90" w:type="dxa"/>
              <w:right w:w="100" w:type="dxa"/>
            </w:tcMar>
            <w:vAlign w:val="center"/>
          </w:tcPr>
          <w:p w14:paraId="2AF742F7" w14:textId="77777777" w:rsidR="00FC2418" w:rsidRDefault="00472644">
            <w:pPr>
              <w:spacing w:before="20" w:after="20" w:line="320" w:lineRule="exact"/>
              <w:ind w:firstLine="0"/>
              <w:jc w:val="center"/>
            </w:pPr>
            <w:r>
              <w:rPr>
                <w:sz w:val="21"/>
              </w:rPr>
              <w:t>代码实操案例</w:t>
            </w:r>
          </w:p>
        </w:tc>
        <w:tc>
          <w:tcPr>
            <w:tcW w:w="2804" w:type="dxa"/>
            <w:tcMar>
              <w:top w:w="90" w:type="dxa"/>
              <w:left w:w="100" w:type="dxa"/>
              <w:bottom w:w="90" w:type="dxa"/>
              <w:right w:w="100" w:type="dxa"/>
            </w:tcMar>
            <w:vAlign w:val="center"/>
          </w:tcPr>
          <w:p w14:paraId="6AD0D7F1" w14:textId="77777777" w:rsidR="00FC2418" w:rsidRDefault="00472644">
            <w:pPr>
              <w:spacing w:before="20" w:after="20" w:line="320" w:lineRule="exact"/>
              <w:ind w:firstLine="0"/>
              <w:jc w:val="center"/>
            </w:pPr>
            <w:r>
              <w:rPr>
                <w:sz w:val="21"/>
              </w:rPr>
              <w:t>资源推荐与画像更新</w:t>
            </w:r>
          </w:p>
        </w:tc>
      </w:tr>
    </w:tbl>
    <w:p w14:paraId="3A42AA09" w14:textId="77777777" w:rsidR="00FC2418" w:rsidRDefault="00FC2418">
      <w:pPr>
        <w:ind w:firstLine="0"/>
      </w:pPr>
    </w:p>
    <w:p w14:paraId="2A81F256" w14:textId="77777777" w:rsidR="00FC2418" w:rsidRDefault="00472644">
      <w:r>
        <w:t xml:space="preserve">Profile Updater </w:t>
      </w:r>
      <w:r>
        <w:t>会读取最近</w:t>
      </w:r>
      <w:r>
        <w:t xml:space="preserve"> AgentRunStep</w:t>
      </w:r>
      <w:r>
        <w:t>。如果评价</w:t>
      </w:r>
      <w:r>
        <w:t xml:space="preserve"> step </w:t>
      </w:r>
      <w:r>
        <w:t>中包含分数，系统可调整基础水平；如果资源或</w:t>
      </w:r>
      <w:r>
        <w:t xml:space="preserve"> Tutor step </w:t>
      </w:r>
      <w:r>
        <w:t>中出现明确知识点和资源类型，系统会更新薄弱点和偏好，并记录</w:t>
      </w:r>
      <w:r>
        <w:t xml:space="preserve"> last_profile_update_reason </w:t>
      </w:r>
      <w:r>
        <w:t>与来源摘要。</w:t>
      </w:r>
    </w:p>
    <w:p w14:paraId="563AA9A1" w14:textId="77777777" w:rsidR="00FC2418" w:rsidRDefault="00472644">
      <w:pPr>
        <w:rPr>
          <w:lang w:eastAsia="zh-CN"/>
        </w:rPr>
      </w:pPr>
      <w:r>
        <w:rPr>
          <w:lang w:eastAsia="zh-CN"/>
        </w:rPr>
        <w:lastRenderedPageBreak/>
        <w:t>当前规则推断的准确性依赖关键词，长期学习者模型和跨课程画像将随课程规模持续扩展。科大讯飞星火大模型驱动的</w:t>
      </w:r>
      <w:r>
        <w:rPr>
          <w:lang w:eastAsia="zh-CN"/>
        </w:rPr>
        <w:t xml:space="preserve"> Profile Updater </w:t>
      </w:r>
      <w:r>
        <w:rPr>
          <w:lang w:eastAsia="zh-CN"/>
        </w:rPr>
        <w:t>为显式开启项，调用异常时回退规则分析。</w:t>
      </w:r>
    </w:p>
    <w:p w14:paraId="238A5DE8" w14:textId="77777777" w:rsidR="00FC2418" w:rsidRDefault="00472644">
      <w:pPr>
        <w:pStyle w:val="21"/>
        <w:rPr>
          <w:lang w:eastAsia="zh-CN"/>
        </w:rPr>
      </w:pPr>
      <w:bookmarkStart w:id="14" w:name="_Toc235318933"/>
      <w:r>
        <w:rPr>
          <w:lang w:eastAsia="zh-CN"/>
        </w:rPr>
        <w:t xml:space="preserve">3.2 </w:t>
      </w:r>
      <w:r>
        <w:rPr>
          <w:lang w:eastAsia="zh-CN"/>
        </w:rPr>
        <w:t>课程资料解析与知识库构建</w:t>
      </w:r>
      <w:bookmarkEnd w:id="14"/>
    </w:p>
    <w:p w14:paraId="0E414DA6" w14:textId="77777777" w:rsidR="00FC2418" w:rsidRDefault="00472644">
      <w:pPr>
        <w:pStyle w:val="31"/>
      </w:pPr>
      <w:r>
        <w:t xml:space="preserve">3.2.1 </w:t>
      </w:r>
      <w:r>
        <w:t>支持格式</w:t>
      </w:r>
    </w:p>
    <w:p w14:paraId="7A4C8DE7" w14:textId="77777777" w:rsidR="00FC2418" w:rsidRDefault="00472644">
      <w:pPr>
        <w:rPr>
          <w:lang w:eastAsia="zh-CN"/>
        </w:rPr>
      </w:pPr>
      <w:r>
        <w:t>当前前端真实资料导入支持直接粘贴</w:t>
      </w:r>
      <w:r>
        <w:t xml:space="preserve"> text </w:t>
      </w:r>
      <w:r>
        <w:t>或</w:t>
      </w:r>
      <w:r>
        <w:t xml:space="preserve"> markdown</w:t>
      </w:r>
      <w:r>
        <w:t>，以及上传</w:t>
      </w:r>
      <w:r>
        <w:t xml:space="preserve"> .txt</w:t>
      </w:r>
      <w:r>
        <w:t>、</w:t>
      </w:r>
      <w:r>
        <w:t>.md</w:t>
      </w:r>
      <w:r>
        <w:t>、</w:t>
      </w:r>
      <w:r>
        <w:t xml:space="preserve">.pdf </w:t>
      </w:r>
      <w:r>
        <w:t>和</w:t>
      </w:r>
      <w:r>
        <w:t xml:space="preserve"> .docx </w:t>
      </w:r>
      <w:r>
        <w:t>文件。纯文本使用</w:t>
      </w:r>
      <w:r>
        <w:t xml:space="preserve"> UTF-8 </w:t>
      </w:r>
      <w:r>
        <w:t>解码；</w:t>
      </w:r>
      <w:r>
        <w:t xml:space="preserve">PDF </w:t>
      </w:r>
      <w:r>
        <w:t>使用</w:t>
      </w:r>
      <w:r>
        <w:t xml:space="preserve"> pypdf </w:t>
      </w:r>
      <w:r>
        <w:t>提取页面文本；</w:t>
      </w:r>
      <w:r>
        <w:t xml:space="preserve">Word </w:t>
      </w:r>
      <w:r>
        <w:t>使用</w:t>
      </w:r>
      <w:r>
        <w:t xml:space="preserve"> python-docx </w:t>
      </w:r>
      <w:r>
        <w:t>提取段落和表格文本。</w:t>
      </w:r>
      <w:r>
        <w:rPr>
          <w:lang w:eastAsia="zh-CN"/>
        </w:rPr>
        <w:t>PPT</w:t>
      </w:r>
      <w:r>
        <w:rPr>
          <w:lang w:eastAsia="zh-CN"/>
        </w:rPr>
        <w:t>、</w:t>
      </w:r>
      <w:r>
        <w:rPr>
          <w:lang w:eastAsia="zh-CN"/>
        </w:rPr>
        <w:t>Excel</w:t>
      </w:r>
      <w:r>
        <w:rPr>
          <w:lang w:eastAsia="zh-CN"/>
        </w:rPr>
        <w:t>、代码工程包和图片</w:t>
      </w:r>
      <w:r>
        <w:rPr>
          <w:lang w:eastAsia="zh-CN"/>
        </w:rPr>
        <w:t xml:space="preserve"> OCR </w:t>
      </w:r>
      <w:r>
        <w:rPr>
          <w:lang w:eastAsia="zh-CN"/>
        </w:rPr>
        <w:t>尚未进入当前可验收上传链路，不能仅根据规划接口或历史设计将其表述为已完成能力。</w:t>
      </w:r>
    </w:p>
    <w:p w14:paraId="65ECC463" w14:textId="77777777" w:rsidR="00FC2418" w:rsidRDefault="00472644">
      <w:r>
        <w:t>扫描版</w:t>
      </w:r>
      <w:r>
        <w:t xml:space="preserve"> PDF </w:t>
      </w:r>
      <w:r>
        <w:t>不进行</w:t>
      </w:r>
      <w:r>
        <w:t xml:space="preserve"> OCR</w:t>
      </w:r>
      <w:r>
        <w:t>。资料解析后由</w:t>
      </w:r>
      <w:r>
        <w:t xml:space="preserve"> ChunkingService </w:t>
      </w:r>
      <w:r>
        <w:t>按字符范围生成</w:t>
      </w:r>
      <w:r>
        <w:t xml:space="preserve"> chunk</w:t>
      </w:r>
      <w:r>
        <w:t>，并写入</w:t>
      </w:r>
      <w:r>
        <w:t xml:space="preserve"> chunk_index</w:t>
      </w:r>
      <w:r>
        <w:t>、</w:t>
      </w:r>
      <w:r>
        <w:t>filename</w:t>
      </w:r>
      <w:r>
        <w:t>、</w:t>
      </w:r>
      <w:r>
        <w:t>parser</w:t>
      </w:r>
      <w:r>
        <w:t>、</w:t>
      </w:r>
      <w:r>
        <w:t>char_start</w:t>
      </w:r>
      <w:r>
        <w:t>、</w:t>
      </w:r>
      <w:r>
        <w:t>char_end</w:t>
      </w:r>
      <w:r>
        <w:t>、</w:t>
      </w:r>
      <w:r>
        <w:t>visibility</w:t>
      </w:r>
      <w:r>
        <w:t>、</w:t>
      </w:r>
      <w:r>
        <w:t xml:space="preserve">mime_type </w:t>
      </w:r>
      <w:r>
        <w:t>和</w:t>
      </w:r>
      <w:r>
        <w:t xml:space="preserve"> source_ref </w:t>
      </w:r>
      <w:r>
        <w:t>等元数据。</w:t>
      </w:r>
    </w:p>
    <w:p w14:paraId="4736F257" w14:textId="77777777" w:rsidR="00FC2418" w:rsidRDefault="00472644">
      <w:pPr>
        <w:pStyle w:val="31"/>
        <w:rPr>
          <w:lang w:eastAsia="zh-CN"/>
        </w:rPr>
      </w:pPr>
      <w:r>
        <w:rPr>
          <w:lang w:eastAsia="zh-CN"/>
        </w:rPr>
        <w:t xml:space="preserve">3.2.2 </w:t>
      </w:r>
      <w:r>
        <w:rPr>
          <w:lang w:eastAsia="zh-CN"/>
        </w:rPr>
        <w:t>文档管理</w:t>
      </w:r>
    </w:p>
    <w:p w14:paraId="21FBCE6C" w14:textId="77777777" w:rsidR="00FC2418" w:rsidRDefault="00472644">
      <w:pPr>
        <w:rPr>
          <w:lang w:eastAsia="zh-CN"/>
        </w:rPr>
      </w:pPr>
      <w:r>
        <w:rPr>
          <w:lang w:eastAsia="zh-CN"/>
        </w:rPr>
        <w:t>系统提供课程文档列表、文档详情、切片列表、删除和</w:t>
      </w:r>
      <w:r>
        <w:rPr>
          <w:lang w:eastAsia="zh-CN"/>
        </w:rPr>
        <w:t xml:space="preserve"> reindex </w:t>
      </w:r>
      <w:r>
        <w:rPr>
          <w:lang w:eastAsia="zh-CN"/>
        </w:rPr>
        <w:t>接口。相同课程、标题、类型、可见性和切片内容的资料会被判定为重复，避免反复导入相同内容。删除采用</w:t>
      </w:r>
      <w:r>
        <w:rPr>
          <w:lang w:eastAsia="zh-CN"/>
        </w:rPr>
        <w:t xml:space="preserve"> deleted </w:t>
      </w:r>
      <w:r>
        <w:rPr>
          <w:lang w:eastAsia="zh-CN"/>
        </w:rPr>
        <w:t>状态，关键词检索与管理列表排除已删除资料。</w:t>
      </w:r>
    </w:p>
    <w:p w14:paraId="542ABE67" w14:textId="77777777" w:rsidR="00FC2418" w:rsidRDefault="00472644">
      <w:pPr>
        <w:rPr>
          <w:lang w:eastAsia="zh-CN"/>
        </w:rPr>
      </w:pPr>
      <w:r>
        <w:rPr>
          <w:lang w:eastAsia="zh-CN"/>
        </w:rPr>
        <w:t>当前演示库只覆盖五个数据结构主题。根据赛题要求，最终提交前需要补齐至少一门完整高校专业课程的课程大纲、章节讲义、实验指导、题库、代码案例和来源授权信息。</w:t>
      </w:r>
    </w:p>
    <w:p w14:paraId="06D765F7" w14:textId="77777777" w:rsidR="00FC2418" w:rsidRDefault="00472644">
      <w:pPr>
        <w:pStyle w:val="21"/>
        <w:rPr>
          <w:lang w:eastAsia="zh-CN"/>
        </w:rPr>
      </w:pPr>
      <w:bookmarkStart w:id="15" w:name="_Toc235318934"/>
      <w:r>
        <w:rPr>
          <w:lang w:eastAsia="zh-CN"/>
        </w:rPr>
        <w:t xml:space="preserve">3.3 RAG </w:t>
      </w:r>
      <w:r>
        <w:rPr>
          <w:lang w:eastAsia="zh-CN"/>
        </w:rPr>
        <w:t>检索与来源追踪</w:t>
      </w:r>
      <w:bookmarkEnd w:id="15"/>
    </w:p>
    <w:p w14:paraId="106F6177" w14:textId="77777777" w:rsidR="00FC2418" w:rsidRDefault="00472644">
      <w:pPr>
        <w:pStyle w:val="31"/>
        <w:rPr>
          <w:lang w:eastAsia="zh-CN"/>
        </w:rPr>
      </w:pPr>
      <w:r>
        <w:rPr>
          <w:lang w:eastAsia="zh-CN"/>
        </w:rPr>
        <w:t xml:space="preserve">3.3.1 </w:t>
      </w:r>
      <w:r>
        <w:rPr>
          <w:lang w:eastAsia="zh-CN"/>
        </w:rPr>
        <w:t>关键词检索</w:t>
      </w:r>
    </w:p>
    <w:p w14:paraId="1BFAD691" w14:textId="77777777" w:rsidR="00FC2418" w:rsidRDefault="00472644">
      <w:pPr>
        <w:rPr>
          <w:lang w:eastAsia="zh-CN"/>
        </w:rPr>
      </w:pPr>
      <w:r>
        <w:rPr>
          <w:lang w:eastAsia="zh-CN"/>
        </w:rPr>
        <w:t xml:space="preserve">Keyword </w:t>
      </w:r>
      <w:r>
        <w:rPr>
          <w:lang w:eastAsia="zh-CN"/>
        </w:rPr>
        <w:t>模式对查询执行中英文词项提取、中文二元片段、领域词扩展和锚点识别。</w:t>
      </w:r>
      <w:r>
        <w:rPr>
          <w:lang w:eastAsia="zh-CN"/>
        </w:rPr>
        <w:t>BFS</w:t>
      </w:r>
      <w:r>
        <w:rPr>
          <w:lang w:eastAsia="zh-CN"/>
        </w:rPr>
        <w:t>、</w:t>
      </w:r>
      <w:r>
        <w:rPr>
          <w:lang w:eastAsia="zh-CN"/>
        </w:rPr>
        <w:t>DFS</w:t>
      </w:r>
      <w:r>
        <w:rPr>
          <w:lang w:eastAsia="zh-CN"/>
        </w:rPr>
        <w:t>、队列、栈、无权图、最短路径和回溯等词会被扩展，以提高复合问题覆盖率。</w:t>
      </w:r>
    </w:p>
    <w:p w14:paraId="01064555" w14:textId="77777777" w:rsidR="00FC2418" w:rsidRDefault="00472644">
      <w:pPr>
        <w:rPr>
          <w:lang w:eastAsia="zh-CN"/>
        </w:rPr>
      </w:pPr>
      <w:r>
        <w:rPr>
          <w:lang w:eastAsia="zh-CN"/>
        </w:rPr>
        <w:lastRenderedPageBreak/>
        <w:t>检索评分综合词项覆盖、短语命中、密度奖励和锚点覆盖。对于同时包含</w:t>
      </w:r>
      <w:r>
        <w:rPr>
          <w:lang w:eastAsia="zh-CN"/>
        </w:rPr>
        <w:t xml:space="preserve"> BFS </w:t>
      </w:r>
      <w:r>
        <w:rPr>
          <w:lang w:eastAsia="zh-CN"/>
        </w:rPr>
        <w:t>与</w:t>
      </w:r>
      <w:r>
        <w:rPr>
          <w:lang w:eastAsia="zh-CN"/>
        </w:rPr>
        <w:t xml:space="preserve"> DFS </w:t>
      </w:r>
      <w:r>
        <w:rPr>
          <w:lang w:eastAsia="zh-CN"/>
        </w:rPr>
        <w:t>的问题，系统优先保证两类证据均被召回，并按内容指纹去重。</w:t>
      </w:r>
    </w:p>
    <w:p w14:paraId="689E7A62" w14:textId="77777777" w:rsidR="00FC2418" w:rsidRDefault="00472644">
      <w:pPr>
        <w:pStyle w:val="31"/>
      </w:pPr>
      <w:r>
        <w:t xml:space="preserve">3.3.2 </w:t>
      </w:r>
      <w:r>
        <w:t>向量与混合检索</w:t>
      </w:r>
    </w:p>
    <w:p w14:paraId="22C9FDC3" w14:textId="77777777" w:rsidR="00FC2418" w:rsidRDefault="00472644">
      <w:r>
        <w:t>开启</w:t>
      </w:r>
      <w:r>
        <w:t xml:space="preserve"> RAG_EMBEDDING_ENABLED </w:t>
      </w:r>
      <w:r>
        <w:t>后，系统通过</w:t>
      </w:r>
      <w:r>
        <w:t xml:space="preserve"> EmbeddingProvider </w:t>
      </w:r>
      <w:r>
        <w:t>获取向量，将结果保存到</w:t>
      </w:r>
      <w:r>
        <w:t xml:space="preserve"> chunk_embeddings</w:t>
      </w:r>
      <w:r>
        <w:t>，并使用</w:t>
      </w:r>
      <w:r>
        <w:t xml:space="preserve"> Python </w:t>
      </w:r>
      <w:r>
        <w:t>余弦相似度完成</w:t>
      </w:r>
      <w:r>
        <w:t xml:space="preserve"> Vector </w:t>
      </w:r>
      <w:r>
        <w:t>检索。</w:t>
      </w:r>
      <w:r>
        <w:t xml:space="preserve">Hybrid </w:t>
      </w:r>
      <w:r>
        <w:t>模式对</w:t>
      </w:r>
      <w:r>
        <w:t xml:space="preserve"> Keyword </w:t>
      </w:r>
      <w:r>
        <w:t>与</w:t>
      </w:r>
      <w:r>
        <w:t xml:space="preserve"> Vector </w:t>
      </w:r>
      <w:r>
        <w:t>得分进行加权融合，大模型生成则统一由科大讯飞星火开放平台承担。</w:t>
      </w:r>
    </w:p>
    <w:p w14:paraId="3A18DFF5" w14:textId="77777777" w:rsidR="00FC2418" w:rsidRDefault="00472644">
      <w:pPr>
        <w:keepNext/>
        <w:spacing w:before="120" w:line="240" w:lineRule="auto"/>
        <w:ind w:firstLine="0"/>
        <w:jc w:val="center"/>
      </w:pPr>
      <w:r>
        <w:rPr>
          <w:noProof/>
        </w:rPr>
        <w:drawing>
          <wp:inline distT="0" distB="0" distL="0" distR="0" wp14:anchorId="5F3AAA8E" wp14:editId="68ADF76E">
            <wp:extent cx="5166360" cy="2985008"/>
            <wp:effectExtent l="0" t="0" r="0" b="0"/>
            <wp:docPr id="4" name="图 3-1 RAG 文档处理与检索流程" descr="展示资料解析、切分、可选向量索引和三种检索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png"/>
                    <pic:cNvPicPr/>
                  </pic:nvPicPr>
                  <pic:blipFill>
                    <a:blip r:embed="rId18"/>
                    <a:stretch>
                      <a:fillRect/>
                    </a:stretch>
                  </pic:blipFill>
                  <pic:spPr>
                    <a:xfrm>
                      <a:off x="0" y="0"/>
                      <a:ext cx="5166360" cy="2985008"/>
                    </a:xfrm>
                    <a:prstGeom prst="rect">
                      <a:avLst/>
                    </a:prstGeom>
                  </pic:spPr>
                </pic:pic>
              </a:graphicData>
            </a:graphic>
          </wp:inline>
        </w:drawing>
      </w:r>
    </w:p>
    <w:p w14:paraId="675483BB" w14:textId="77777777" w:rsidR="00FC2418" w:rsidRDefault="00472644">
      <w:pPr>
        <w:pStyle w:val="a7"/>
        <w:keepNext w:val="0"/>
        <w:spacing w:before="80" w:after="160" w:line="240" w:lineRule="auto"/>
        <w:rPr>
          <w:lang w:eastAsia="zh-CN"/>
        </w:rPr>
      </w:pPr>
      <w:r>
        <w:rPr>
          <w:lang w:eastAsia="zh-CN"/>
        </w:rPr>
        <w:t>图</w:t>
      </w:r>
      <w:r>
        <w:rPr>
          <w:lang w:eastAsia="zh-CN"/>
        </w:rPr>
        <w:t xml:space="preserve"> 3-1 RAG </w:t>
      </w:r>
      <w:r>
        <w:rPr>
          <w:lang w:eastAsia="zh-CN"/>
        </w:rPr>
        <w:t>文档处理与检索流程</w:t>
      </w:r>
    </w:p>
    <w:p w14:paraId="304E92F2" w14:textId="77777777" w:rsidR="00FC2418" w:rsidRDefault="00472644">
      <w:r>
        <w:t xml:space="preserve">Embedding </w:t>
      </w:r>
      <w:r>
        <w:t>未配置、超时或请求失败时，</w:t>
      </w:r>
      <w:r>
        <w:t xml:space="preserve">KnowledgeBaseService </w:t>
      </w:r>
      <w:r>
        <w:t>返回</w:t>
      </w:r>
      <w:r>
        <w:t xml:space="preserve"> Keyword </w:t>
      </w:r>
      <w:r>
        <w:t>结果。该设计保证真实向量服务不稳定时，课程问答和资源生成仍可继续。</w:t>
      </w:r>
    </w:p>
    <w:p w14:paraId="51682AF9" w14:textId="77777777" w:rsidR="00FC2418" w:rsidRDefault="00472644">
      <w:pPr>
        <w:pStyle w:val="a7"/>
      </w:pPr>
      <w:r>
        <w:t>代码</w:t>
      </w:r>
      <w:r>
        <w:t xml:space="preserve"> 3-1 Hybrid RAG </w:t>
      </w:r>
      <w:r>
        <w:t>环境配置示例</w:t>
      </w:r>
    </w:p>
    <w:p w14:paraId="2445833A" w14:textId="77777777" w:rsidR="00FC2418" w:rsidRDefault="00472644">
      <w:pPr>
        <w:pStyle w:val="CodeBlock"/>
        <w:keepLines/>
        <w:pBdr>
          <w:top w:val="single" w:sz="4" w:space="3" w:color="BFBFBF"/>
          <w:left w:val="single" w:sz="4" w:space="3" w:color="BFBFBF"/>
          <w:bottom w:val="single" w:sz="4" w:space="3" w:color="BFBFBF"/>
          <w:right w:val="single" w:sz="4" w:space="3" w:color="BFBFBF"/>
        </w:pBdr>
        <w:shd w:val="clear" w:color="auto" w:fill="F2F2F2"/>
      </w:pPr>
      <w:r>
        <w:t>RAG_RETRIEVAL_MODE=hybrid</w:t>
      </w:r>
      <w:r>
        <w:br/>
        <w:t>RAG_EMBEDDING_ENABLED=true</w:t>
      </w:r>
      <w:r>
        <w:br/>
        <w:t>RAG_VECTOR_STORE=sqlite_cosine</w:t>
      </w:r>
      <w:r>
        <w:br/>
        <w:t>LLM_PROVIDER=iflytek_spark</w:t>
      </w:r>
      <w:r>
        <w:br/>
        <w:t>SPARK_APP_ID=&lt;app-id&gt;</w:t>
      </w:r>
      <w:r>
        <w:br/>
        <w:t>SPARK_API_KEY=&lt;api-key&gt;</w:t>
      </w:r>
      <w:r>
        <w:br/>
        <w:t>SPARK_API_SECRET=&lt;api-secret&gt;</w:t>
      </w:r>
    </w:p>
    <w:p w14:paraId="19C809B6" w14:textId="77777777" w:rsidR="00616764" w:rsidRDefault="000D3972">
      <w:pPr>
        <w:jc w:val="left"/>
      </w:pPr>
      <w:r>
        <w:lastRenderedPageBreak/>
        <w:t xml:space="preserve">KnowledgeBaseService </w:t>
      </w:r>
      <w:r>
        <w:t>根据运行配置选择</w:t>
      </w:r>
      <w:r>
        <w:t xml:space="preserve"> Keyword</w:t>
      </w:r>
      <w:r>
        <w:t>、</w:t>
      </w:r>
      <w:r>
        <w:t xml:space="preserve">Vector </w:t>
      </w:r>
      <w:r>
        <w:t>或</w:t>
      </w:r>
      <w:r>
        <w:t xml:space="preserve"> Hybrid </w:t>
      </w:r>
      <w:r>
        <w:t>模式；当向量结果不可用时自动保留关键词结果。以下代码摘自</w:t>
      </w:r>
      <w:r>
        <w:t xml:space="preserve"> src/backend/app/services/knowledge_base_service.py</w:t>
      </w:r>
      <w:r>
        <w:t>。</w:t>
      </w:r>
    </w:p>
    <w:p w14:paraId="2A294317" w14:textId="77777777" w:rsidR="00616764" w:rsidRDefault="000D3972">
      <w:pPr>
        <w:pStyle w:val="a7"/>
        <w:rPr>
          <w:lang w:eastAsia="zh-CN"/>
        </w:rPr>
      </w:pPr>
      <w:r>
        <w:rPr>
          <w:lang w:eastAsia="zh-CN"/>
        </w:rPr>
        <w:t>代码</w:t>
      </w:r>
      <w:r>
        <w:rPr>
          <w:lang w:eastAsia="zh-CN"/>
        </w:rPr>
        <w:t xml:space="preserve"> 3-2 </w:t>
      </w:r>
      <w:r>
        <w:rPr>
          <w:lang w:eastAsia="zh-CN"/>
        </w:rPr>
        <w:t>检索模式选择与向量失败回退</w:t>
      </w:r>
    </w:p>
    <w:p w14:paraId="0BFF9722" w14:textId="77777777" w:rsidR="00616764" w:rsidRDefault="000D3972">
      <w:pPr>
        <w:pStyle w:val="CodeBlock"/>
        <w:keepLines/>
      </w:pPr>
      <w:r>
        <w:t>mode = _retrieval_mode()</w:t>
      </w:r>
      <w:r>
        <w:br/>
        <w:t>keyword_results = self._keyword_search(</w:t>
      </w:r>
      <w:r>
        <w:br/>
        <w:t xml:space="preserve">    course_id, query, top_k, owner_user_id</w:t>
      </w:r>
      <w:r>
        <w:br/>
        <w:t>)</w:t>
      </w:r>
      <w:r>
        <w:br/>
        <w:t>if mode == "keyword":</w:t>
      </w:r>
      <w:r>
        <w:br/>
        <w:t xml:space="preserve">    return self._maybe_rerank(keyword_results, top_k)</w:t>
      </w:r>
      <w:r>
        <w:br/>
      </w:r>
      <w:r>
        <w:br/>
        <w:t>vector_results = self._vector_search(</w:t>
      </w:r>
      <w:r>
        <w:br/>
        <w:t xml:space="preserve">    course_id, query, top_k, owner_user_id</w:t>
      </w:r>
      <w:r>
        <w:br/>
        <w:t>)</w:t>
      </w:r>
      <w:r>
        <w:br/>
        <w:t>if mode == "vector":</w:t>
      </w:r>
      <w:r>
        <w:br/>
        <w:t xml:space="preserve">    return self._maybe_rerank(</w:t>
      </w:r>
      <w:r>
        <w:br/>
        <w:t xml:space="preserve">        vector_results or keyword_results, top_k</w:t>
      </w:r>
      <w:r>
        <w:br/>
        <w:t xml:space="preserve">    )</w:t>
      </w:r>
      <w:r>
        <w:br/>
        <w:t>if not vector_results:</w:t>
      </w:r>
      <w:r>
        <w:br/>
        <w:t xml:space="preserve">    return self._maybe_rerank(keyword_results, top_k)</w:t>
      </w:r>
      <w:r>
        <w:br/>
        <w:t>return self._maybe_rerank(</w:t>
      </w:r>
      <w:r>
        <w:br/>
        <w:t xml:space="preserve">    self._hybrid_rank(keyword_results, vector_results, top_k),</w:t>
      </w:r>
      <w:r>
        <w:br/>
        <w:t xml:space="preserve">    top_k,</w:t>
      </w:r>
      <w:r>
        <w:br/>
        <w:t>)</w:t>
      </w:r>
    </w:p>
    <w:p w14:paraId="6755BBA8" w14:textId="77777777" w:rsidR="00FC2418" w:rsidRDefault="00472644">
      <w:pPr>
        <w:pStyle w:val="31"/>
      </w:pPr>
      <w:r>
        <w:t xml:space="preserve">3.3.3 Citation </w:t>
      </w:r>
      <w:r>
        <w:t>与防幻觉基础机制</w:t>
      </w:r>
    </w:p>
    <w:p w14:paraId="5F0D00BC" w14:textId="77777777" w:rsidR="00FC2418" w:rsidRDefault="00472644">
      <w:r>
        <w:t>每个检索结果包含</w:t>
      </w:r>
      <w:r>
        <w:t xml:space="preserve"> source_ref</w:t>
      </w:r>
      <w:r>
        <w:t>、</w:t>
      </w:r>
      <w:r>
        <w:t>source_title</w:t>
      </w:r>
      <w:r>
        <w:t>、</w:t>
      </w:r>
      <w:r>
        <w:t>excerpt</w:t>
      </w:r>
      <w:r>
        <w:t>、</w:t>
      </w:r>
      <w:r>
        <w:t>score</w:t>
      </w:r>
      <w:r>
        <w:t>、</w:t>
      </w:r>
      <w:r>
        <w:t>matched_terms</w:t>
      </w:r>
      <w:r>
        <w:t>、</w:t>
      </w:r>
      <w:r>
        <w:t xml:space="preserve">anchor_matches </w:t>
      </w:r>
      <w:r>
        <w:t>和</w:t>
      </w:r>
      <w:r>
        <w:t xml:space="preserve"> retrieval_mode</w:t>
      </w:r>
      <w:r>
        <w:t>。</w:t>
      </w:r>
      <w:r>
        <w:t xml:space="preserve">Resource </w:t>
      </w:r>
      <w:r>
        <w:t>与</w:t>
      </w:r>
      <w:r>
        <w:t xml:space="preserve"> Tutor </w:t>
      </w:r>
      <w:r>
        <w:t>的</w:t>
      </w:r>
      <w:r>
        <w:t xml:space="preserve"> source_refs </w:t>
      </w:r>
      <w:r>
        <w:t>直接由检索结果转换，不能由前端生成。</w:t>
      </w:r>
    </w:p>
    <w:p w14:paraId="10E20AEF" w14:textId="77777777" w:rsidR="00FC2418" w:rsidRDefault="00472644">
      <w:pPr>
        <w:rPr>
          <w:lang w:eastAsia="zh-CN"/>
        </w:rPr>
      </w:pPr>
      <w:r>
        <w:t xml:space="preserve">CitationService </w:t>
      </w:r>
      <w:r>
        <w:t>会从回答中识别</w:t>
      </w:r>
      <w:r>
        <w:t xml:space="preserve"> document:id#chunk:index </w:t>
      </w:r>
      <w:r>
        <w:t>格式的引用，与允许来源集合比较，记录</w:t>
      </w:r>
      <w:r>
        <w:t xml:space="preserve"> fake_source_refs </w:t>
      </w:r>
      <w:r>
        <w:t>或</w:t>
      </w:r>
      <w:r>
        <w:t xml:space="preserve"> missing_citation</w:t>
      </w:r>
      <w:r>
        <w:t>。</w:t>
      </w:r>
      <w:r>
        <w:rPr>
          <w:lang w:eastAsia="zh-CN"/>
        </w:rPr>
        <w:t>当前该机制主要写入</w:t>
      </w:r>
      <w:r>
        <w:rPr>
          <w:lang w:eastAsia="zh-CN"/>
        </w:rPr>
        <w:t xml:space="preserve"> Agent trace </w:t>
      </w:r>
      <w:r>
        <w:rPr>
          <w:lang w:eastAsia="zh-CN"/>
        </w:rPr>
        <w:t>告警，不会自动阻断所有未引用回答，因此仍需增加强制引用策略、事实基准集和人工复核。</w:t>
      </w:r>
    </w:p>
    <w:p w14:paraId="4ACA361C" w14:textId="77777777" w:rsidR="00616764" w:rsidRDefault="000D3972">
      <w:pPr>
        <w:jc w:val="left"/>
      </w:pPr>
      <w:r>
        <w:t>引用校验只接受本次</w:t>
      </w:r>
      <w:r>
        <w:t xml:space="preserve"> Retriever </w:t>
      </w:r>
      <w:r>
        <w:t>返回的</w:t>
      </w:r>
      <w:r>
        <w:t xml:space="preserve"> source_ref</w:t>
      </w:r>
      <w:r>
        <w:t>，并同时识别伪造引用与缺失引用。以下代码摘自</w:t>
      </w:r>
      <w:r>
        <w:t xml:space="preserve"> src/backend/app/services/citation_service.py</w:t>
      </w:r>
      <w:r>
        <w:t>。</w:t>
      </w:r>
    </w:p>
    <w:p w14:paraId="4A8AAE5B" w14:textId="77777777" w:rsidR="00616764" w:rsidRDefault="000D3972">
      <w:pPr>
        <w:pStyle w:val="a7"/>
      </w:pPr>
      <w:r>
        <w:lastRenderedPageBreak/>
        <w:t>代码</w:t>
      </w:r>
      <w:r>
        <w:t xml:space="preserve"> 3-3 </w:t>
      </w:r>
      <w:r>
        <w:t>来源引用合法性检查</w:t>
      </w:r>
    </w:p>
    <w:p w14:paraId="454FBF43" w14:textId="77777777" w:rsidR="00616764" w:rsidRDefault="000D3972">
      <w:pPr>
        <w:pStyle w:val="CodeBlock"/>
        <w:keepLines/>
      </w:pPr>
      <w:r>
        <w:t>def validate_citations(</w:t>
      </w:r>
      <w:r>
        <w:br/>
        <w:t xml:space="preserve">    answer: str,</w:t>
      </w:r>
      <w:r>
        <w:br/>
        <w:t xml:space="preserve">    source_refs: list[dict[str, Any]],</w:t>
      </w:r>
      <w:r>
        <w:br/>
        <w:t>) -&gt; dict[str, Any]:</w:t>
      </w:r>
      <w:r>
        <w:br/>
        <w:t xml:space="preserve">    allowed = {</w:t>
      </w:r>
      <w:r>
        <w:br/>
        <w:t xml:space="preserve">        str(source.get("source_ref"))</w:t>
      </w:r>
      <w:r>
        <w:br/>
        <w:t xml:space="preserve">        for source in source_refs</w:t>
      </w:r>
      <w:r>
        <w:br/>
        <w:t xml:space="preserve">        if source.get("source_ref")</w:t>
      </w:r>
      <w:r>
        <w:br/>
        <w:t xml:space="preserve">    }</w:t>
      </w:r>
      <w:r>
        <w:br/>
        <w:t xml:space="preserve">    cited = set(</w:t>
      </w:r>
      <w:r>
        <w:br/>
        <w:t xml:space="preserve">        re.findall(r"document:\d+#chunk:\d+", answer)</w:t>
      </w:r>
      <w:r>
        <w:br/>
        <w:t xml:space="preserve">    )</w:t>
      </w:r>
      <w:r>
        <w:br/>
        <w:t xml:space="preserve">    fake = sorted(cited - allowed)</w:t>
      </w:r>
      <w:r>
        <w:br/>
        <w:t xml:space="preserve">    missing = bool(allowed and not cited)</w:t>
      </w:r>
      <w:r>
        <w:br/>
        <w:t xml:space="preserve">    return {</w:t>
      </w:r>
      <w:r>
        <w:br/>
        <w:t xml:space="preserve">        "allowed_source_refs": sorted(allowed),</w:t>
      </w:r>
      <w:r>
        <w:br/>
        <w:t xml:space="preserve">        "cited_source_refs": sorted(cited),</w:t>
      </w:r>
      <w:r>
        <w:br/>
        <w:t xml:space="preserve">        "fake_source_refs": fake,</w:t>
      </w:r>
      <w:r>
        <w:br/>
        <w:t xml:space="preserve">        "missing_citation": missing,</w:t>
      </w:r>
      <w:r>
        <w:br/>
        <w:t xml:space="preserve">    }</w:t>
      </w:r>
    </w:p>
    <w:p w14:paraId="1F693DE4" w14:textId="77777777" w:rsidR="00FC2418" w:rsidRDefault="00472644">
      <w:pPr>
        <w:pStyle w:val="21"/>
        <w:rPr>
          <w:lang w:eastAsia="zh-CN"/>
        </w:rPr>
      </w:pPr>
      <w:bookmarkStart w:id="16" w:name="_Toc235318935"/>
      <w:r>
        <w:rPr>
          <w:lang w:eastAsia="zh-CN"/>
        </w:rPr>
        <w:t xml:space="preserve">3.4 </w:t>
      </w:r>
      <w:r>
        <w:rPr>
          <w:lang w:eastAsia="zh-CN"/>
        </w:rPr>
        <w:t>个性化学习路径</w:t>
      </w:r>
      <w:bookmarkEnd w:id="16"/>
    </w:p>
    <w:p w14:paraId="2378116C" w14:textId="77777777" w:rsidR="00FC2418" w:rsidRDefault="00472644">
      <w:r>
        <w:t xml:space="preserve">Planner </w:t>
      </w:r>
      <w:r>
        <w:t>根据</w:t>
      </w:r>
      <w:r>
        <w:t xml:space="preserve"> profile_id</w:t>
      </w:r>
      <w:r>
        <w:t>、</w:t>
      </w:r>
      <w:r>
        <w:t xml:space="preserve">course_id </w:t>
      </w:r>
      <w:r>
        <w:t>和</w:t>
      </w:r>
      <w:r>
        <w:t xml:space="preserve"> goal </w:t>
      </w:r>
      <w:r>
        <w:t>创建路径。每个节点包含</w:t>
      </w:r>
      <w:r>
        <w:t xml:space="preserve"> order_index</w:t>
      </w:r>
      <w:r>
        <w:t>、</w:t>
      </w:r>
      <w:r>
        <w:t>title</w:t>
      </w:r>
      <w:r>
        <w:t>、</w:t>
      </w:r>
      <w:r>
        <w:t>objective</w:t>
      </w:r>
      <w:r>
        <w:t>、</w:t>
      </w:r>
      <w:r>
        <w:t xml:space="preserve">rationale </w:t>
      </w:r>
      <w:r>
        <w:t>和</w:t>
      </w:r>
      <w:r>
        <w:t xml:space="preserve"> status</w:t>
      </w:r>
      <w:r>
        <w:t>，第一步为</w:t>
      </w:r>
      <w:r>
        <w:t xml:space="preserve"> in_progress</w:t>
      </w:r>
      <w:r>
        <w:t>，其余步骤为</w:t>
      </w:r>
      <w:r>
        <w:t xml:space="preserve"> pending</w:t>
      </w:r>
      <w:r>
        <w:t>。</w:t>
      </w:r>
    </w:p>
    <w:p w14:paraId="50411B8C" w14:textId="77777777" w:rsidR="00FC2418" w:rsidRDefault="00472644">
      <w:pPr>
        <w:rPr>
          <w:lang w:eastAsia="zh-CN"/>
        </w:rPr>
      </w:pPr>
      <w:r>
        <w:rPr>
          <w:lang w:eastAsia="zh-CN"/>
        </w:rPr>
        <w:t>路径理由会引用画像类型、基础水平、学习偏好、可用时间和课程名称。当前知识点排序主要按</w:t>
      </w:r>
      <w:r>
        <w:rPr>
          <w:lang w:eastAsia="zh-CN"/>
        </w:rPr>
        <w:t xml:space="preserve"> Concept.id</w:t>
      </w:r>
      <w:r>
        <w:rPr>
          <w:lang w:eastAsia="zh-CN"/>
        </w:rPr>
        <w:t>，未完整根据</w:t>
      </w:r>
      <w:r>
        <w:rPr>
          <w:lang w:eastAsia="zh-CN"/>
        </w:rPr>
        <w:t xml:space="preserve"> concept_relations </w:t>
      </w:r>
      <w:r>
        <w:rPr>
          <w:lang w:eastAsia="zh-CN"/>
        </w:rPr>
        <w:t>和</w:t>
      </w:r>
      <w:r>
        <w:rPr>
          <w:lang w:eastAsia="zh-CN"/>
        </w:rPr>
        <w:t xml:space="preserve"> mastery </w:t>
      </w:r>
      <w:r>
        <w:rPr>
          <w:lang w:eastAsia="zh-CN"/>
        </w:rPr>
        <w:t>动态重排，属于演示实现。后续应使用先修拓扑、掌握度、时间预算和近期错题进行自适应排序。</w:t>
      </w:r>
    </w:p>
    <w:p w14:paraId="6CCAB65A" w14:textId="77777777" w:rsidR="00FC2418" w:rsidRDefault="00472644">
      <w:pPr>
        <w:pStyle w:val="21"/>
        <w:rPr>
          <w:lang w:eastAsia="zh-CN"/>
        </w:rPr>
      </w:pPr>
      <w:bookmarkStart w:id="17" w:name="_Toc235318936"/>
      <w:r>
        <w:rPr>
          <w:lang w:eastAsia="zh-CN"/>
        </w:rPr>
        <w:t xml:space="preserve">3.5 </w:t>
      </w:r>
      <w:r>
        <w:rPr>
          <w:lang w:eastAsia="zh-CN"/>
        </w:rPr>
        <w:t>五类个性化资源</w:t>
      </w:r>
      <w:bookmarkEnd w:id="17"/>
    </w:p>
    <w:p w14:paraId="37C29B7F" w14:textId="77777777" w:rsidR="00FC2418" w:rsidRDefault="00472644">
      <w:pPr>
        <w:pStyle w:val="a7"/>
        <w:rPr>
          <w:lang w:eastAsia="zh-CN"/>
        </w:rPr>
      </w:pPr>
      <w:r>
        <w:rPr>
          <w:lang w:eastAsia="zh-CN"/>
        </w:rPr>
        <w:t>表</w:t>
      </w:r>
      <w:r>
        <w:rPr>
          <w:lang w:eastAsia="zh-CN"/>
        </w:rPr>
        <w:t xml:space="preserve"> 3-2 </w:t>
      </w:r>
      <w:r>
        <w:rPr>
          <w:lang w:eastAsia="zh-CN"/>
        </w:rPr>
        <w:t>资源类型与输出结构</w:t>
      </w:r>
    </w:p>
    <w:tbl>
      <w:tblPr>
        <w:tblStyle w:val="af5"/>
        <w:tblW w:w="8504" w:type="dxa"/>
        <w:jc w:val="center"/>
        <w:tblLayout w:type="fixed"/>
        <w:tblLook w:val="04A0" w:firstRow="1" w:lastRow="0" w:firstColumn="1" w:lastColumn="0" w:noHBand="0" w:noVBand="1"/>
      </w:tblPr>
      <w:tblGrid>
        <w:gridCol w:w="1000"/>
        <w:gridCol w:w="2300"/>
        <w:gridCol w:w="2400"/>
        <w:gridCol w:w="2804"/>
      </w:tblGrid>
      <w:tr w:rsidR="00FC2418" w14:paraId="5E6D328E" w14:textId="77777777">
        <w:trPr>
          <w:cantSplit/>
          <w:tblHeader/>
          <w:jc w:val="center"/>
        </w:trPr>
        <w:tc>
          <w:tcPr>
            <w:tcW w:w="1000" w:type="dxa"/>
            <w:tcMar>
              <w:top w:w="90" w:type="dxa"/>
              <w:left w:w="100" w:type="dxa"/>
              <w:bottom w:w="90" w:type="dxa"/>
              <w:right w:w="100" w:type="dxa"/>
            </w:tcMar>
            <w:vAlign w:val="center"/>
          </w:tcPr>
          <w:p w14:paraId="3FD43A44" w14:textId="77777777" w:rsidR="00FC2418" w:rsidRDefault="00472644">
            <w:pPr>
              <w:spacing w:before="20" w:after="20" w:line="320" w:lineRule="exact"/>
              <w:ind w:firstLine="0"/>
              <w:jc w:val="center"/>
            </w:pPr>
            <w:r>
              <w:rPr>
                <w:b/>
                <w:sz w:val="21"/>
              </w:rPr>
              <w:t>资源类型</w:t>
            </w:r>
          </w:p>
        </w:tc>
        <w:tc>
          <w:tcPr>
            <w:tcW w:w="2300" w:type="dxa"/>
            <w:tcMar>
              <w:top w:w="90" w:type="dxa"/>
              <w:left w:w="100" w:type="dxa"/>
              <w:bottom w:w="90" w:type="dxa"/>
              <w:right w:w="100" w:type="dxa"/>
            </w:tcMar>
            <w:vAlign w:val="center"/>
          </w:tcPr>
          <w:p w14:paraId="4BCC2875" w14:textId="77777777" w:rsidR="00FC2418" w:rsidRDefault="00472644">
            <w:pPr>
              <w:spacing w:before="20" w:after="20" w:line="320" w:lineRule="exact"/>
              <w:ind w:firstLine="0"/>
              <w:jc w:val="center"/>
            </w:pPr>
            <w:r>
              <w:rPr>
                <w:b/>
                <w:sz w:val="21"/>
              </w:rPr>
              <w:t>当前真实输出</w:t>
            </w:r>
          </w:p>
        </w:tc>
        <w:tc>
          <w:tcPr>
            <w:tcW w:w="2400" w:type="dxa"/>
            <w:tcMar>
              <w:top w:w="90" w:type="dxa"/>
              <w:left w:w="100" w:type="dxa"/>
              <w:bottom w:w="90" w:type="dxa"/>
              <w:right w:w="100" w:type="dxa"/>
            </w:tcMar>
            <w:vAlign w:val="center"/>
          </w:tcPr>
          <w:p w14:paraId="7238DD9A" w14:textId="77777777" w:rsidR="00FC2418" w:rsidRDefault="00472644">
            <w:pPr>
              <w:spacing w:before="20" w:after="20" w:line="320" w:lineRule="exact"/>
              <w:ind w:firstLine="0"/>
              <w:jc w:val="center"/>
            </w:pPr>
            <w:r>
              <w:rPr>
                <w:b/>
                <w:sz w:val="21"/>
              </w:rPr>
              <w:t>个性化依据</w:t>
            </w:r>
          </w:p>
        </w:tc>
        <w:tc>
          <w:tcPr>
            <w:tcW w:w="2804" w:type="dxa"/>
            <w:tcMar>
              <w:top w:w="90" w:type="dxa"/>
              <w:left w:w="100" w:type="dxa"/>
              <w:bottom w:w="90" w:type="dxa"/>
              <w:right w:w="100" w:type="dxa"/>
            </w:tcMar>
            <w:vAlign w:val="center"/>
          </w:tcPr>
          <w:p w14:paraId="0A9A59A1" w14:textId="77777777" w:rsidR="00FC2418" w:rsidRDefault="00472644">
            <w:pPr>
              <w:spacing w:before="20" w:after="20" w:line="320" w:lineRule="exact"/>
              <w:ind w:firstLine="0"/>
              <w:jc w:val="center"/>
            </w:pPr>
            <w:r>
              <w:rPr>
                <w:b/>
                <w:sz w:val="21"/>
              </w:rPr>
              <w:t>展示方式</w:t>
            </w:r>
          </w:p>
        </w:tc>
      </w:tr>
      <w:tr w:rsidR="00FC2418" w14:paraId="3483B9C6" w14:textId="77777777">
        <w:trPr>
          <w:cantSplit/>
          <w:jc w:val="center"/>
        </w:trPr>
        <w:tc>
          <w:tcPr>
            <w:tcW w:w="1000" w:type="dxa"/>
            <w:tcMar>
              <w:top w:w="90" w:type="dxa"/>
              <w:left w:w="100" w:type="dxa"/>
              <w:bottom w:w="90" w:type="dxa"/>
              <w:right w:w="100" w:type="dxa"/>
            </w:tcMar>
            <w:vAlign w:val="center"/>
          </w:tcPr>
          <w:p w14:paraId="1E394CDA" w14:textId="77777777" w:rsidR="00FC2418" w:rsidRDefault="00472644">
            <w:pPr>
              <w:spacing w:before="20" w:after="20" w:line="320" w:lineRule="exact"/>
              <w:ind w:firstLine="0"/>
              <w:jc w:val="center"/>
            </w:pPr>
            <w:r>
              <w:rPr>
                <w:sz w:val="21"/>
              </w:rPr>
              <w:t>讲解文档</w:t>
            </w:r>
          </w:p>
        </w:tc>
        <w:tc>
          <w:tcPr>
            <w:tcW w:w="2300" w:type="dxa"/>
            <w:tcMar>
              <w:top w:w="90" w:type="dxa"/>
              <w:left w:w="100" w:type="dxa"/>
              <w:bottom w:w="90" w:type="dxa"/>
              <w:right w:w="100" w:type="dxa"/>
            </w:tcMar>
            <w:vAlign w:val="center"/>
          </w:tcPr>
          <w:p w14:paraId="174603D1" w14:textId="77777777" w:rsidR="00FC2418" w:rsidRDefault="00472644">
            <w:pPr>
              <w:spacing w:before="20" w:after="20" w:line="320" w:lineRule="exact"/>
              <w:ind w:firstLine="0"/>
              <w:jc w:val="left"/>
              <w:rPr>
                <w:lang w:eastAsia="zh-CN"/>
              </w:rPr>
            </w:pPr>
            <w:r>
              <w:rPr>
                <w:sz w:val="21"/>
                <w:lang w:eastAsia="zh-CN"/>
              </w:rPr>
              <w:t>核心概念、易错点、小例子、下一步建议</w:t>
            </w:r>
          </w:p>
        </w:tc>
        <w:tc>
          <w:tcPr>
            <w:tcW w:w="2400" w:type="dxa"/>
            <w:tcMar>
              <w:top w:w="90" w:type="dxa"/>
              <w:left w:w="100" w:type="dxa"/>
              <w:bottom w:w="90" w:type="dxa"/>
              <w:right w:w="100" w:type="dxa"/>
            </w:tcMar>
            <w:vAlign w:val="center"/>
          </w:tcPr>
          <w:p w14:paraId="740D1A60" w14:textId="77777777" w:rsidR="00FC2418" w:rsidRDefault="00472644">
            <w:pPr>
              <w:spacing w:before="20" w:after="20" w:line="320" w:lineRule="exact"/>
              <w:ind w:firstLine="0"/>
              <w:jc w:val="center"/>
              <w:rPr>
                <w:lang w:eastAsia="zh-CN"/>
              </w:rPr>
            </w:pPr>
            <w:r>
              <w:rPr>
                <w:sz w:val="21"/>
                <w:lang w:eastAsia="zh-CN"/>
              </w:rPr>
              <w:t>基础、短板、学习风格</w:t>
            </w:r>
          </w:p>
        </w:tc>
        <w:tc>
          <w:tcPr>
            <w:tcW w:w="2804" w:type="dxa"/>
            <w:tcMar>
              <w:top w:w="90" w:type="dxa"/>
              <w:left w:w="100" w:type="dxa"/>
              <w:bottom w:w="90" w:type="dxa"/>
              <w:right w:w="100" w:type="dxa"/>
            </w:tcMar>
            <w:vAlign w:val="center"/>
          </w:tcPr>
          <w:p w14:paraId="35B9D095" w14:textId="77777777" w:rsidR="00FC2418" w:rsidRDefault="00472644">
            <w:pPr>
              <w:spacing w:before="20" w:after="20" w:line="320" w:lineRule="exact"/>
              <w:ind w:firstLine="0"/>
              <w:jc w:val="left"/>
            </w:pPr>
            <w:r>
              <w:rPr>
                <w:sz w:val="21"/>
              </w:rPr>
              <w:t xml:space="preserve">Markdown </w:t>
            </w:r>
            <w:r>
              <w:rPr>
                <w:sz w:val="21"/>
              </w:rPr>
              <w:t>文档卡片</w:t>
            </w:r>
          </w:p>
        </w:tc>
      </w:tr>
      <w:tr w:rsidR="00FC2418" w14:paraId="7B0650D6" w14:textId="77777777">
        <w:trPr>
          <w:cantSplit/>
          <w:jc w:val="center"/>
        </w:trPr>
        <w:tc>
          <w:tcPr>
            <w:tcW w:w="1000" w:type="dxa"/>
            <w:tcMar>
              <w:top w:w="90" w:type="dxa"/>
              <w:left w:w="100" w:type="dxa"/>
              <w:bottom w:w="90" w:type="dxa"/>
              <w:right w:w="100" w:type="dxa"/>
            </w:tcMar>
            <w:vAlign w:val="center"/>
          </w:tcPr>
          <w:p w14:paraId="3C7AAC02" w14:textId="77777777" w:rsidR="00FC2418" w:rsidRDefault="00472644">
            <w:pPr>
              <w:spacing w:before="20" w:after="20" w:line="320" w:lineRule="exact"/>
              <w:ind w:firstLine="0"/>
              <w:jc w:val="center"/>
            </w:pPr>
            <w:r>
              <w:rPr>
                <w:sz w:val="21"/>
              </w:rPr>
              <w:lastRenderedPageBreak/>
              <w:t>练习题</w:t>
            </w:r>
          </w:p>
        </w:tc>
        <w:tc>
          <w:tcPr>
            <w:tcW w:w="2300" w:type="dxa"/>
            <w:tcMar>
              <w:top w:w="90" w:type="dxa"/>
              <w:left w:w="100" w:type="dxa"/>
              <w:bottom w:w="90" w:type="dxa"/>
              <w:right w:w="100" w:type="dxa"/>
            </w:tcMar>
            <w:vAlign w:val="center"/>
          </w:tcPr>
          <w:p w14:paraId="4925A2B7" w14:textId="77777777" w:rsidR="00FC2418" w:rsidRDefault="00472644">
            <w:pPr>
              <w:spacing w:before="20" w:after="20" w:line="320" w:lineRule="exact"/>
              <w:ind w:firstLine="0"/>
              <w:jc w:val="left"/>
              <w:rPr>
                <w:lang w:eastAsia="zh-CN"/>
              </w:rPr>
            </w:pPr>
            <w:r>
              <w:rPr>
                <w:sz w:val="21"/>
                <w:lang w:eastAsia="zh-CN"/>
              </w:rPr>
              <w:t>多道题、题型、提示、解析依据</w:t>
            </w:r>
          </w:p>
        </w:tc>
        <w:tc>
          <w:tcPr>
            <w:tcW w:w="2400" w:type="dxa"/>
            <w:tcMar>
              <w:top w:w="90" w:type="dxa"/>
              <w:left w:w="100" w:type="dxa"/>
              <w:bottom w:w="90" w:type="dxa"/>
              <w:right w:w="100" w:type="dxa"/>
            </w:tcMar>
            <w:vAlign w:val="center"/>
          </w:tcPr>
          <w:p w14:paraId="43E02617" w14:textId="77777777" w:rsidR="00FC2418" w:rsidRDefault="00472644">
            <w:pPr>
              <w:spacing w:before="20" w:after="20" w:line="320" w:lineRule="exact"/>
              <w:ind w:firstLine="0"/>
              <w:jc w:val="center"/>
              <w:rPr>
                <w:lang w:eastAsia="zh-CN"/>
              </w:rPr>
            </w:pPr>
            <w:r>
              <w:rPr>
                <w:sz w:val="21"/>
                <w:lang w:eastAsia="zh-CN"/>
              </w:rPr>
              <w:t>当前节点、难度、短板</w:t>
            </w:r>
          </w:p>
        </w:tc>
        <w:tc>
          <w:tcPr>
            <w:tcW w:w="2804" w:type="dxa"/>
            <w:tcMar>
              <w:top w:w="90" w:type="dxa"/>
              <w:left w:w="100" w:type="dxa"/>
              <w:bottom w:w="90" w:type="dxa"/>
              <w:right w:w="100" w:type="dxa"/>
            </w:tcMar>
            <w:vAlign w:val="center"/>
          </w:tcPr>
          <w:p w14:paraId="09221182" w14:textId="77777777" w:rsidR="00FC2418" w:rsidRDefault="00472644">
            <w:pPr>
              <w:spacing w:before="20" w:after="20" w:line="320" w:lineRule="exact"/>
              <w:ind w:firstLine="0"/>
              <w:jc w:val="center"/>
            </w:pPr>
            <w:r>
              <w:rPr>
                <w:sz w:val="21"/>
              </w:rPr>
              <w:t>题目列表</w:t>
            </w:r>
          </w:p>
        </w:tc>
      </w:tr>
      <w:tr w:rsidR="00FC2418" w14:paraId="774F7569" w14:textId="77777777">
        <w:trPr>
          <w:cantSplit/>
          <w:jc w:val="center"/>
        </w:trPr>
        <w:tc>
          <w:tcPr>
            <w:tcW w:w="1000" w:type="dxa"/>
            <w:tcMar>
              <w:top w:w="90" w:type="dxa"/>
              <w:left w:w="100" w:type="dxa"/>
              <w:bottom w:w="90" w:type="dxa"/>
              <w:right w:w="100" w:type="dxa"/>
            </w:tcMar>
            <w:vAlign w:val="center"/>
          </w:tcPr>
          <w:p w14:paraId="3C580CD1" w14:textId="77777777" w:rsidR="00FC2418" w:rsidRDefault="00472644">
            <w:pPr>
              <w:spacing w:before="20" w:after="20" w:line="320" w:lineRule="exact"/>
              <w:ind w:firstLine="0"/>
              <w:jc w:val="center"/>
            </w:pPr>
            <w:r>
              <w:rPr>
                <w:sz w:val="21"/>
              </w:rPr>
              <w:t>思维导图</w:t>
            </w:r>
          </w:p>
        </w:tc>
        <w:tc>
          <w:tcPr>
            <w:tcW w:w="2300" w:type="dxa"/>
            <w:tcMar>
              <w:top w:w="90" w:type="dxa"/>
              <w:left w:w="100" w:type="dxa"/>
              <w:bottom w:w="90" w:type="dxa"/>
              <w:right w:w="100" w:type="dxa"/>
            </w:tcMar>
            <w:vAlign w:val="center"/>
          </w:tcPr>
          <w:p w14:paraId="18F07722" w14:textId="77777777" w:rsidR="00FC2418" w:rsidRDefault="00472644">
            <w:pPr>
              <w:spacing w:before="20" w:after="20" w:line="320" w:lineRule="exact"/>
              <w:ind w:firstLine="0"/>
              <w:jc w:val="center"/>
            </w:pPr>
            <w:r>
              <w:rPr>
                <w:sz w:val="21"/>
              </w:rPr>
              <w:t>中心主题与分支节点</w:t>
            </w:r>
          </w:p>
        </w:tc>
        <w:tc>
          <w:tcPr>
            <w:tcW w:w="2400" w:type="dxa"/>
            <w:tcMar>
              <w:top w:w="90" w:type="dxa"/>
              <w:left w:w="100" w:type="dxa"/>
              <w:bottom w:w="90" w:type="dxa"/>
              <w:right w:w="100" w:type="dxa"/>
            </w:tcMar>
            <w:vAlign w:val="center"/>
          </w:tcPr>
          <w:p w14:paraId="5C171895" w14:textId="77777777" w:rsidR="00FC2418" w:rsidRDefault="00472644">
            <w:pPr>
              <w:spacing w:before="20" w:after="20" w:line="320" w:lineRule="exact"/>
              <w:ind w:firstLine="0"/>
              <w:jc w:val="center"/>
              <w:rPr>
                <w:lang w:eastAsia="zh-CN"/>
              </w:rPr>
            </w:pPr>
            <w:r>
              <w:rPr>
                <w:sz w:val="21"/>
                <w:lang w:eastAsia="zh-CN"/>
              </w:rPr>
              <w:t>知识点关系、学习目标</w:t>
            </w:r>
          </w:p>
        </w:tc>
        <w:tc>
          <w:tcPr>
            <w:tcW w:w="2804" w:type="dxa"/>
            <w:tcMar>
              <w:top w:w="90" w:type="dxa"/>
              <w:left w:w="100" w:type="dxa"/>
              <w:bottom w:w="90" w:type="dxa"/>
              <w:right w:w="100" w:type="dxa"/>
            </w:tcMar>
            <w:vAlign w:val="center"/>
          </w:tcPr>
          <w:p w14:paraId="7D170609" w14:textId="77777777" w:rsidR="00FC2418" w:rsidRDefault="00472644">
            <w:pPr>
              <w:spacing w:before="20" w:after="20" w:line="320" w:lineRule="exact"/>
              <w:ind w:firstLine="0"/>
              <w:jc w:val="center"/>
            </w:pPr>
            <w:r>
              <w:rPr>
                <w:sz w:val="21"/>
              </w:rPr>
              <w:t>节点化导图卡片</w:t>
            </w:r>
          </w:p>
        </w:tc>
      </w:tr>
      <w:tr w:rsidR="00FC2418" w14:paraId="6F003E83" w14:textId="77777777">
        <w:trPr>
          <w:cantSplit/>
          <w:jc w:val="center"/>
        </w:trPr>
        <w:tc>
          <w:tcPr>
            <w:tcW w:w="1000" w:type="dxa"/>
            <w:tcMar>
              <w:top w:w="90" w:type="dxa"/>
              <w:left w:w="100" w:type="dxa"/>
              <w:bottom w:w="90" w:type="dxa"/>
              <w:right w:w="100" w:type="dxa"/>
            </w:tcMar>
            <w:vAlign w:val="center"/>
          </w:tcPr>
          <w:p w14:paraId="3E583DF2" w14:textId="77777777" w:rsidR="00FC2418" w:rsidRDefault="00472644">
            <w:pPr>
              <w:spacing w:before="20" w:after="20" w:line="320" w:lineRule="exact"/>
              <w:ind w:firstLine="0"/>
              <w:jc w:val="center"/>
            </w:pPr>
            <w:r>
              <w:rPr>
                <w:sz w:val="21"/>
              </w:rPr>
              <w:t>拓展阅读</w:t>
            </w:r>
          </w:p>
        </w:tc>
        <w:tc>
          <w:tcPr>
            <w:tcW w:w="2300" w:type="dxa"/>
            <w:tcMar>
              <w:top w:w="90" w:type="dxa"/>
              <w:left w:w="100" w:type="dxa"/>
              <w:bottom w:w="90" w:type="dxa"/>
              <w:right w:w="100" w:type="dxa"/>
            </w:tcMar>
            <w:vAlign w:val="center"/>
          </w:tcPr>
          <w:p w14:paraId="5A4D500B" w14:textId="77777777" w:rsidR="00FC2418" w:rsidRDefault="00472644">
            <w:pPr>
              <w:spacing w:before="20" w:after="20" w:line="320" w:lineRule="exact"/>
              <w:ind w:firstLine="0"/>
              <w:jc w:val="left"/>
              <w:rPr>
                <w:lang w:eastAsia="zh-CN"/>
              </w:rPr>
            </w:pPr>
            <w:r>
              <w:rPr>
                <w:sz w:val="21"/>
                <w:lang w:eastAsia="zh-CN"/>
              </w:rPr>
              <w:t>阅读目标、延伸问题、记录任务</w:t>
            </w:r>
          </w:p>
        </w:tc>
        <w:tc>
          <w:tcPr>
            <w:tcW w:w="2400" w:type="dxa"/>
            <w:tcMar>
              <w:top w:w="90" w:type="dxa"/>
              <w:left w:w="100" w:type="dxa"/>
              <w:bottom w:w="90" w:type="dxa"/>
              <w:right w:w="100" w:type="dxa"/>
            </w:tcMar>
            <w:vAlign w:val="center"/>
          </w:tcPr>
          <w:p w14:paraId="63049BBF" w14:textId="77777777" w:rsidR="00FC2418" w:rsidRDefault="00472644">
            <w:pPr>
              <w:spacing w:before="20" w:after="20" w:line="320" w:lineRule="exact"/>
              <w:ind w:firstLine="0"/>
              <w:jc w:val="center"/>
            </w:pPr>
            <w:r>
              <w:rPr>
                <w:sz w:val="21"/>
              </w:rPr>
              <w:t>时间和资源偏好</w:t>
            </w:r>
          </w:p>
        </w:tc>
        <w:tc>
          <w:tcPr>
            <w:tcW w:w="2804" w:type="dxa"/>
            <w:tcMar>
              <w:top w:w="90" w:type="dxa"/>
              <w:left w:w="100" w:type="dxa"/>
              <w:bottom w:w="90" w:type="dxa"/>
              <w:right w:w="100" w:type="dxa"/>
            </w:tcMar>
            <w:vAlign w:val="center"/>
          </w:tcPr>
          <w:p w14:paraId="42D7E1DA" w14:textId="77777777" w:rsidR="00FC2418" w:rsidRDefault="00472644">
            <w:pPr>
              <w:spacing w:before="20" w:after="20" w:line="320" w:lineRule="exact"/>
              <w:ind w:firstLine="0"/>
              <w:jc w:val="center"/>
            </w:pPr>
            <w:r>
              <w:rPr>
                <w:sz w:val="21"/>
              </w:rPr>
              <w:t>阅读计划</w:t>
            </w:r>
          </w:p>
        </w:tc>
      </w:tr>
      <w:tr w:rsidR="00FC2418" w14:paraId="230224FB" w14:textId="77777777">
        <w:trPr>
          <w:cantSplit/>
          <w:jc w:val="center"/>
        </w:trPr>
        <w:tc>
          <w:tcPr>
            <w:tcW w:w="1000" w:type="dxa"/>
            <w:tcMar>
              <w:top w:w="90" w:type="dxa"/>
              <w:left w:w="100" w:type="dxa"/>
              <w:bottom w:w="90" w:type="dxa"/>
              <w:right w:w="100" w:type="dxa"/>
            </w:tcMar>
            <w:vAlign w:val="center"/>
          </w:tcPr>
          <w:p w14:paraId="776B0B04" w14:textId="77777777" w:rsidR="00FC2418" w:rsidRDefault="00472644">
            <w:pPr>
              <w:spacing w:before="20" w:after="20" w:line="320" w:lineRule="exact"/>
              <w:ind w:firstLine="0"/>
              <w:jc w:val="center"/>
            </w:pPr>
            <w:r>
              <w:rPr>
                <w:sz w:val="21"/>
              </w:rPr>
              <w:t>代码实操</w:t>
            </w:r>
          </w:p>
        </w:tc>
        <w:tc>
          <w:tcPr>
            <w:tcW w:w="2300" w:type="dxa"/>
            <w:tcMar>
              <w:top w:w="90" w:type="dxa"/>
              <w:left w:w="100" w:type="dxa"/>
              <w:bottom w:w="90" w:type="dxa"/>
              <w:right w:w="100" w:type="dxa"/>
            </w:tcMar>
            <w:vAlign w:val="center"/>
          </w:tcPr>
          <w:p w14:paraId="60929A27" w14:textId="77777777" w:rsidR="00FC2418" w:rsidRDefault="00472644">
            <w:pPr>
              <w:spacing w:before="20" w:after="20" w:line="320" w:lineRule="exact"/>
              <w:ind w:firstLine="0"/>
              <w:jc w:val="left"/>
              <w:rPr>
                <w:lang w:eastAsia="zh-CN"/>
              </w:rPr>
            </w:pPr>
            <w:r>
              <w:rPr>
                <w:sz w:val="21"/>
                <w:lang w:eastAsia="zh-CN"/>
              </w:rPr>
              <w:t>实操目标、</w:t>
            </w:r>
            <w:r>
              <w:rPr>
                <w:sz w:val="21"/>
                <w:lang w:eastAsia="zh-CN"/>
              </w:rPr>
              <w:t xml:space="preserve">Python </w:t>
            </w:r>
            <w:r>
              <w:rPr>
                <w:sz w:val="21"/>
                <w:lang w:eastAsia="zh-CN"/>
              </w:rPr>
              <w:t>代码、输入输出、边界与复杂度</w:t>
            </w:r>
          </w:p>
        </w:tc>
        <w:tc>
          <w:tcPr>
            <w:tcW w:w="2400" w:type="dxa"/>
            <w:tcMar>
              <w:top w:w="90" w:type="dxa"/>
              <w:left w:w="100" w:type="dxa"/>
              <w:bottom w:w="90" w:type="dxa"/>
              <w:right w:w="100" w:type="dxa"/>
            </w:tcMar>
            <w:vAlign w:val="center"/>
          </w:tcPr>
          <w:p w14:paraId="7330B430" w14:textId="77777777" w:rsidR="00FC2418" w:rsidRDefault="00472644">
            <w:pPr>
              <w:spacing w:before="20" w:after="20" w:line="320" w:lineRule="exact"/>
              <w:ind w:firstLine="0"/>
              <w:jc w:val="center"/>
              <w:rPr>
                <w:lang w:eastAsia="zh-CN"/>
              </w:rPr>
            </w:pPr>
            <w:r>
              <w:rPr>
                <w:sz w:val="21"/>
                <w:lang w:eastAsia="zh-CN"/>
              </w:rPr>
              <w:t>算法实践偏好、当前知识点</w:t>
            </w:r>
          </w:p>
        </w:tc>
        <w:tc>
          <w:tcPr>
            <w:tcW w:w="2804" w:type="dxa"/>
            <w:tcMar>
              <w:top w:w="90" w:type="dxa"/>
              <w:left w:w="100" w:type="dxa"/>
              <w:bottom w:w="90" w:type="dxa"/>
              <w:right w:w="100" w:type="dxa"/>
            </w:tcMar>
            <w:vAlign w:val="center"/>
          </w:tcPr>
          <w:p w14:paraId="2E7D9677" w14:textId="77777777" w:rsidR="00FC2418" w:rsidRDefault="00472644">
            <w:pPr>
              <w:spacing w:before="20" w:after="20" w:line="320" w:lineRule="exact"/>
              <w:ind w:firstLine="0"/>
              <w:jc w:val="center"/>
            </w:pPr>
            <w:r>
              <w:rPr>
                <w:sz w:val="21"/>
              </w:rPr>
              <w:t>代码卡片</w:t>
            </w:r>
          </w:p>
        </w:tc>
      </w:tr>
    </w:tbl>
    <w:p w14:paraId="24516B2E" w14:textId="77777777" w:rsidR="00FC2418" w:rsidRDefault="00FC2418">
      <w:pPr>
        <w:ind w:firstLine="0"/>
      </w:pPr>
    </w:p>
    <w:p w14:paraId="62898DD0" w14:textId="77777777" w:rsidR="00FC2418" w:rsidRDefault="00472644">
      <w:pPr>
        <w:rPr>
          <w:lang w:eastAsia="zh-CN"/>
        </w:rPr>
      </w:pPr>
      <w:r>
        <w:rPr>
          <w:lang w:eastAsia="zh-CN"/>
        </w:rPr>
        <w:t xml:space="preserve">Resource Agent </w:t>
      </w:r>
      <w:r>
        <w:rPr>
          <w:lang w:eastAsia="zh-CN"/>
        </w:rPr>
        <w:t>使用</w:t>
      </w:r>
      <w:r>
        <w:rPr>
          <w:lang w:eastAsia="zh-CN"/>
        </w:rPr>
        <w:t xml:space="preserve"> Retriever </w:t>
      </w:r>
      <w:r>
        <w:rPr>
          <w:lang w:eastAsia="zh-CN"/>
        </w:rPr>
        <w:t>证据和画像偏好生成资源。开启科大讯飞星火大模型时，每种资源采用独立格式约束，避免所有资源退化为普通讲义。没有检索证据或模型异常时，系统使用规则生成器。</w:t>
      </w:r>
    </w:p>
    <w:p w14:paraId="5212570D" w14:textId="77777777" w:rsidR="00FC2418" w:rsidRDefault="00472644">
      <w:pPr>
        <w:rPr>
          <w:lang w:eastAsia="zh-CN"/>
        </w:rPr>
      </w:pPr>
      <w:r>
        <w:rPr>
          <w:lang w:eastAsia="zh-CN"/>
        </w:rPr>
        <w:t>前端还显示</w:t>
      </w:r>
      <w:r>
        <w:rPr>
          <w:lang w:eastAsia="zh-CN"/>
        </w:rPr>
        <w:t>“</w:t>
      </w:r>
      <w:r>
        <w:rPr>
          <w:lang w:eastAsia="zh-CN"/>
        </w:rPr>
        <w:t>教学动画</w:t>
      </w:r>
      <w:r>
        <w:rPr>
          <w:lang w:eastAsia="zh-CN"/>
        </w:rPr>
        <w:t>”</w:t>
      </w:r>
      <w:r>
        <w:rPr>
          <w:lang w:eastAsia="zh-CN"/>
        </w:rPr>
        <w:t>，但当前后端会生成</w:t>
      </w:r>
      <w:r>
        <w:rPr>
          <w:lang w:eastAsia="zh-CN"/>
        </w:rPr>
        <w:t xml:space="preserve"> guided_note</w:t>
      </w:r>
      <w:r>
        <w:rPr>
          <w:lang w:eastAsia="zh-CN"/>
        </w:rPr>
        <w:t>，并在前端包装为视频脚本与播放器占位。该入口不能计入真实视频或动画生成能力。</w:t>
      </w:r>
    </w:p>
    <w:p w14:paraId="24A27C8B" w14:textId="77777777" w:rsidR="00FC2418" w:rsidRDefault="00472644">
      <w:pPr>
        <w:pStyle w:val="21"/>
      </w:pPr>
      <w:bookmarkStart w:id="18" w:name="_Toc235318937"/>
      <w:r>
        <w:t xml:space="preserve">3.6 </w:t>
      </w:r>
      <w:r>
        <w:t>智能</w:t>
      </w:r>
      <w:r>
        <w:t xml:space="preserve"> Tutor</w:t>
      </w:r>
      <w:bookmarkEnd w:id="18"/>
    </w:p>
    <w:p w14:paraId="0890ACC7" w14:textId="77777777" w:rsidR="00FC2418" w:rsidRDefault="00472644">
      <w:r>
        <w:t xml:space="preserve">TutorService </w:t>
      </w:r>
      <w:r>
        <w:t>验证学生画像和课程后，调用</w:t>
      </w:r>
      <w:r>
        <w:t xml:space="preserve"> Router </w:t>
      </w:r>
      <w:r>
        <w:t>生成</w:t>
      </w:r>
      <w:r>
        <w:t xml:space="preserve"> grounded tutor </w:t>
      </w:r>
      <w:r>
        <w:t>约束，再由</w:t>
      </w:r>
      <w:r>
        <w:t xml:space="preserve"> Retriever </w:t>
      </w:r>
      <w:r>
        <w:t>检索最多五个</w:t>
      </w:r>
      <w:r>
        <w:t xml:space="preserve"> chunk</w:t>
      </w:r>
      <w:r>
        <w:t>。画像摘要包含类型、基础、目标和时间预算，用于调整答案难度和下一步建议。</w:t>
      </w:r>
    </w:p>
    <w:p w14:paraId="3140FE53" w14:textId="77777777" w:rsidR="00FC2418" w:rsidRDefault="00472644">
      <w:r>
        <w:t>远程</w:t>
      </w:r>
      <w:r>
        <w:t xml:space="preserve"> Tutor Prompt </w:t>
      </w:r>
      <w:r>
        <w:t>要求仅使用课程</w:t>
      </w:r>
      <w:r>
        <w:t xml:space="preserve"> chunk </w:t>
      </w:r>
      <w:r>
        <w:t>作为事实依据，资料不足时说明缺失内容，只能引用检索结果中存在的</w:t>
      </w:r>
      <w:r>
        <w:t xml:space="preserve"> source_ref</w:t>
      </w:r>
      <w:r>
        <w:t>，并以三个</w:t>
      </w:r>
      <w:r>
        <w:t xml:space="preserve"> Markdown </w:t>
      </w:r>
      <w:r>
        <w:t>小节组织回答。如果远程回答在存在</w:t>
      </w:r>
      <w:r>
        <w:t xml:space="preserve"> chunk </w:t>
      </w:r>
      <w:r>
        <w:t>时仍声称</w:t>
      </w:r>
      <w:r>
        <w:t>“</w:t>
      </w:r>
      <w:r>
        <w:t>没有资料</w:t>
      </w:r>
      <w:r>
        <w:t>”</w:t>
      </w:r>
      <w:r>
        <w:t>，系统判定为与上下文矛盾并回退规则回答。</w:t>
      </w:r>
    </w:p>
    <w:p w14:paraId="25697A30" w14:textId="77777777" w:rsidR="00616764" w:rsidRDefault="000D3972">
      <w:pPr>
        <w:jc w:val="left"/>
      </w:pPr>
      <w:r>
        <w:t xml:space="preserve">Tutor </w:t>
      </w:r>
      <w:r>
        <w:t>在生成回答前先检索课程资料，回答完成后执行引用校验，并把来源摘要与告警写入</w:t>
      </w:r>
      <w:r>
        <w:t xml:space="preserve"> Agent trace</w:t>
      </w:r>
      <w:r>
        <w:t>。以下代码摘自</w:t>
      </w:r>
      <w:r>
        <w:t xml:space="preserve"> src/backend/app/services/tutor_service.py</w:t>
      </w:r>
      <w:r>
        <w:t>。</w:t>
      </w:r>
    </w:p>
    <w:p w14:paraId="5A815A94" w14:textId="77777777" w:rsidR="00616764" w:rsidRDefault="000D3972">
      <w:pPr>
        <w:pStyle w:val="a7"/>
      </w:pPr>
      <w:r>
        <w:lastRenderedPageBreak/>
        <w:t>代码</w:t>
      </w:r>
      <w:r>
        <w:t xml:space="preserve"> 3-4 Tutor </w:t>
      </w:r>
      <w:r>
        <w:t>检索、回答与引用追踪</w:t>
      </w:r>
    </w:p>
    <w:p w14:paraId="2F7CC31F" w14:textId="77777777" w:rsidR="00616764" w:rsidRDefault="000D3972">
      <w:pPr>
        <w:pStyle w:val="CodeBlock"/>
        <w:keepLines/>
      </w:pPr>
      <w:r>
        <w:t>chunks = KnowledgeBaseService(</w:t>
      </w:r>
      <w:r>
        <w:br/>
        <w:t xml:space="preserve">    database_url=self.database_url</w:t>
      </w:r>
      <w:r>
        <w:br/>
        <w:t>).search(</w:t>
      </w:r>
      <w:r>
        <w:br/>
        <w:t xml:space="preserve">    course_id,</w:t>
      </w:r>
      <w:r>
        <w:br/>
        <w:t xml:space="preserve">    question,</w:t>
      </w:r>
      <w:r>
        <w:br/>
        <w:t xml:space="preserve">    top_k=5,</w:t>
      </w:r>
      <w:r>
        <w:br/>
        <w:t xml:space="preserve">    owner_user_id=profile.user_id,</w:t>
      </w:r>
      <w:r>
        <w:br/>
        <w:t>)</w:t>
      </w:r>
      <w:r>
        <w:br/>
        <w:t>result = self.agent.answer(</w:t>
      </w:r>
      <w:r>
        <w:br/>
        <w:t xml:space="preserve">    question, chunks, profile_summary, course.title</w:t>
      </w:r>
      <w:r>
        <w:br/>
        <w:t>)</w:t>
      </w:r>
      <w:r>
        <w:br/>
        <w:t>source_summary = source_ref_summary(result.source_refs)</w:t>
      </w:r>
      <w:r>
        <w:br/>
        <w:t>citation_check = validate_citations(</w:t>
      </w:r>
      <w:r>
        <w:br/>
        <w:t xml:space="preserve">    result.answer, result.source_refs</w:t>
      </w:r>
      <w:r>
        <w:br/>
        <w:t>)</w:t>
      </w:r>
      <w:r>
        <w:br/>
        <w:t>citation_note = _citation_trace_note(citation_check)</w:t>
      </w:r>
      <w:r>
        <w:br/>
        <w:t>run_service.record_step(</w:t>
      </w:r>
      <w:r>
        <w:br/>
        <w:t xml:space="preserve">    run.id,</w:t>
      </w:r>
      <w:r>
        <w:br/>
        <w:t xml:space="preserve">    "tutor",</w:t>
      </w:r>
      <w:r>
        <w:br/>
        <w:t xml:space="preserve">    result.input_summary,</w:t>
      </w:r>
      <w:r>
        <w:br/>
        <w:t xml:space="preserve">    f"{result.output_summary} {source_summary}{citation_note}",</w:t>
      </w:r>
      <w:r>
        <w:br/>
        <w:t xml:space="preserve">    f"{result.decision_basis} {source_summary}{citation_note}",</w:t>
      </w:r>
      <w:r>
        <w:br/>
        <w:t xml:space="preserve">    "completed",</w:t>
      </w:r>
      <w:r>
        <w:br/>
        <w:t>)</w:t>
      </w:r>
    </w:p>
    <w:p w14:paraId="6056508E" w14:textId="77777777" w:rsidR="00FC2418" w:rsidRDefault="00472644">
      <w:pPr>
        <w:pStyle w:val="21"/>
      </w:pPr>
      <w:bookmarkStart w:id="19" w:name="_Toc235318938"/>
      <w:r>
        <w:t xml:space="preserve">3.7 Quiz </w:t>
      </w:r>
      <w:r>
        <w:t>与</w:t>
      </w:r>
      <w:r>
        <w:t xml:space="preserve"> Evaluator</w:t>
      </w:r>
      <w:bookmarkEnd w:id="19"/>
    </w:p>
    <w:p w14:paraId="6A5D3EAF" w14:textId="77777777" w:rsidR="00FC2418" w:rsidRDefault="00472644">
      <w:r>
        <w:t xml:space="preserve">Quiz </w:t>
      </w:r>
      <w:r>
        <w:t>流程根据学生基础调整有效难度，检索当前知识点证据，生成题目、答案、解析和标签，并由</w:t>
      </w:r>
      <w:r>
        <w:t xml:space="preserve"> Critic </w:t>
      </w:r>
      <w:r>
        <w:t>检查难度与完整性。</w:t>
      </w:r>
      <w:r>
        <w:t xml:space="preserve">Critic </w:t>
      </w:r>
      <w:r>
        <w:t>不通过时，系统降低难度并重新生成一次。</w:t>
      </w:r>
    </w:p>
    <w:p w14:paraId="163ABD62" w14:textId="77777777" w:rsidR="00FC2418" w:rsidRDefault="00472644">
      <w:r>
        <w:t>提交作答后，</w:t>
      </w:r>
      <w:r>
        <w:t xml:space="preserve">Evaluator </w:t>
      </w:r>
      <w:r>
        <w:t>生成</w:t>
      </w:r>
      <w:r>
        <w:t xml:space="preserve"> score</w:t>
      </w:r>
      <w:r>
        <w:t>、</w:t>
      </w:r>
      <w:r>
        <w:t xml:space="preserve">feedback </w:t>
      </w:r>
      <w:r>
        <w:t>和</w:t>
      </w:r>
      <w:r>
        <w:t xml:space="preserve"> mastery_updates</w:t>
      </w:r>
      <w:r>
        <w:t>，并写入</w:t>
      </w:r>
      <w:r>
        <w:t xml:space="preserve"> Attempt </w:t>
      </w:r>
      <w:r>
        <w:t>与</w:t>
      </w:r>
      <w:r>
        <w:t xml:space="preserve"> MasteryRecord</w:t>
      </w:r>
      <w:r>
        <w:t>。默认规则评价根据作答是否为空和参考关键词覆盖给出最小评分；科大讯飞星火大模型驱动的</w:t>
      </w:r>
      <w:r>
        <w:t xml:space="preserve"> Evaluator </w:t>
      </w:r>
      <w:r>
        <w:t>要求返回固定</w:t>
      </w:r>
      <w:r>
        <w:t xml:space="preserve"> JSON </w:t>
      </w:r>
      <w:r>
        <w:t>结构。</w:t>
      </w:r>
    </w:p>
    <w:p w14:paraId="66800B1A" w14:textId="77777777" w:rsidR="00FC2418" w:rsidRDefault="00472644">
      <w:pPr>
        <w:rPr>
          <w:lang w:eastAsia="zh-CN"/>
        </w:rPr>
      </w:pPr>
      <w:r>
        <w:rPr>
          <w:lang w:eastAsia="zh-CN"/>
        </w:rPr>
        <w:t>当前提交接口没有严格校验提交</w:t>
      </w:r>
      <w:r>
        <w:rPr>
          <w:lang w:eastAsia="zh-CN"/>
        </w:rPr>
        <w:t xml:space="preserve"> profile </w:t>
      </w:r>
      <w:r>
        <w:rPr>
          <w:lang w:eastAsia="zh-CN"/>
        </w:rPr>
        <w:t>是否为</w:t>
      </w:r>
      <w:r>
        <w:rPr>
          <w:lang w:eastAsia="zh-CN"/>
        </w:rPr>
        <w:t xml:space="preserve"> Quiz </w:t>
      </w:r>
      <w:r>
        <w:rPr>
          <w:lang w:eastAsia="zh-CN"/>
        </w:rPr>
        <w:t>原绑定</w:t>
      </w:r>
      <w:r>
        <w:rPr>
          <w:lang w:eastAsia="zh-CN"/>
        </w:rPr>
        <w:t xml:space="preserve"> profile</w:t>
      </w:r>
      <w:r>
        <w:rPr>
          <w:lang w:eastAsia="zh-CN"/>
        </w:rPr>
        <w:t>，属于需要优先修复的数据一致性问题。</w:t>
      </w:r>
    </w:p>
    <w:p w14:paraId="5936CE9E" w14:textId="77777777" w:rsidR="00FC2418" w:rsidRDefault="00472644">
      <w:pPr>
        <w:pStyle w:val="21"/>
        <w:rPr>
          <w:lang w:eastAsia="zh-CN"/>
        </w:rPr>
      </w:pPr>
      <w:bookmarkStart w:id="20" w:name="_Toc235318939"/>
      <w:r>
        <w:rPr>
          <w:lang w:eastAsia="zh-CN"/>
        </w:rPr>
        <w:lastRenderedPageBreak/>
        <w:t xml:space="preserve">3.8 </w:t>
      </w:r>
      <w:r>
        <w:rPr>
          <w:lang w:eastAsia="zh-CN"/>
        </w:rPr>
        <w:t>动态画像更新</w:t>
      </w:r>
      <w:bookmarkEnd w:id="20"/>
    </w:p>
    <w:p w14:paraId="26A16C00" w14:textId="77777777" w:rsidR="00FC2418" w:rsidRDefault="00472644">
      <w:r>
        <w:t>评价完成后，前端可以自动调用</w:t>
      </w:r>
      <w:r>
        <w:t xml:space="preserve"> update-from-trace</w:t>
      </w:r>
      <w:r>
        <w:t>。</w:t>
      </w:r>
      <w:r>
        <w:t xml:space="preserve">Profile Updater </w:t>
      </w:r>
      <w:r>
        <w:t>查询最近的</w:t>
      </w:r>
      <w:r>
        <w:t xml:space="preserve"> AgentRun </w:t>
      </w:r>
      <w:r>
        <w:t>与</w:t>
      </w:r>
      <w:r>
        <w:t xml:space="preserve"> AgentRunStep</w:t>
      </w:r>
      <w:r>
        <w:t>，推断薄弱知识点、资源偏好、学习偏好和基础水平，并把变化原因、分析方法和来源摘要写入</w:t>
      </w:r>
      <w:r>
        <w:t xml:space="preserve"> preferences</w:t>
      </w:r>
      <w:r>
        <w:t>。</w:t>
      </w:r>
    </w:p>
    <w:p w14:paraId="19B9055C" w14:textId="77777777" w:rsidR="00FC2418" w:rsidRDefault="00472644">
      <w:pPr>
        <w:rPr>
          <w:lang w:eastAsia="zh-CN"/>
        </w:rPr>
      </w:pPr>
      <w:r>
        <w:rPr>
          <w:lang w:eastAsia="zh-CN"/>
        </w:rPr>
        <w:t>更新过程本身也会创建</w:t>
      </w:r>
      <w:r>
        <w:rPr>
          <w:lang w:eastAsia="zh-CN"/>
        </w:rPr>
        <w:t xml:space="preserve"> profile_update </w:t>
      </w:r>
      <w:r>
        <w:rPr>
          <w:lang w:eastAsia="zh-CN"/>
        </w:rPr>
        <w:t>类型</w:t>
      </w:r>
      <w:r>
        <w:rPr>
          <w:lang w:eastAsia="zh-CN"/>
        </w:rPr>
        <w:t xml:space="preserve"> AgentRun</w:t>
      </w:r>
      <w:r>
        <w:rPr>
          <w:lang w:eastAsia="zh-CN"/>
        </w:rPr>
        <w:t>，便于评委查看</w:t>
      </w:r>
      <w:r>
        <w:rPr>
          <w:lang w:eastAsia="zh-CN"/>
        </w:rPr>
        <w:t>“</w:t>
      </w:r>
      <w:r>
        <w:rPr>
          <w:lang w:eastAsia="zh-CN"/>
        </w:rPr>
        <w:t>画像为什么发生变化</w:t>
      </w:r>
      <w:r>
        <w:rPr>
          <w:lang w:eastAsia="zh-CN"/>
        </w:rPr>
        <w:t>”</w:t>
      </w:r>
      <w:r>
        <w:rPr>
          <w:lang w:eastAsia="zh-CN"/>
        </w:rPr>
        <w:t>。当前规则可能把</w:t>
      </w:r>
      <w:r>
        <w:rPr>
          <w:lang w:eastAsia="zh-CN"/>
        </w:rPr>
        <w:t xml:space="preserve"> Tutor </w:t>
      </w:r>
      <w:r>
        <w:rPr>
          <w:lang w:eastAsia="zh-CN"/>
        </w:rPr>
        <w:t>或资源中被提到的知识点识别为薄弱点，后续需要区分学习内容、错误证据和真正掌握度不足。</w:t>
      </w:r>
    </w:p>
    <w:p w14:paraId="6A0F473A" w14:textId="77777777" w:rsidR="00FC2418" w:rsidRDefault="00472644">
      <w:pPr>
        <w:pStyle w:val="21"/>
      </w:pPr>
      <w:bookmarkStart w:id="21" w:name="_Toc235318940"/>
      <w:r>
        <w:t xml:space="preserve">3.9 Agent </w:t>
      </w:r>
      <w:r>
        <w:t>执行记录</w:t>
      </w:r>
      <w:bookmarkEnd w:id="21"/>
    </w:p>
    <w:p w14:paraId="672C6DBC" w14:textId="77777777" w:rsidR="00FC2418" w:rsidRDefault="00472644">
      <w:r>
        <w:t xml:space="preserve">AgentRun </w:t>
      </w:r>
      <w:r>
        <w:t>保存</w:t>
      </w:r>
      <w:r>
        <w:t xml:space="preserve"> run_type</w:t>
      </w:r>
      <w:r>
        <w:t>、</w:t>
      </w:r>
      <w:r>
        <w:t>student_profile_id</w:t>
      </w:r>
      <w:r>
        <w:t>、</w:t>
      </w:r>
      <w:r>
        <w:t>course_id</w:t>
      </w:r>
      <w:r>
        <w:t>、</w:t>
      </w:r>
      <w:r>
        <w:t>status</w:t>
      </w:r>
      <w:r>
        <w:t>、</w:t>
      </w:r>
      <w:r>
        <w:t>input_summary</w:t>
      </w:r>
      <w:r>
        <w:t>、</w:t>
      </w:r>
      <w:r>
        <w:t>output_summary</w:t>
      </w:r>
      <w:r>
        <w:t>、</w:t>
      </w:r>
      <w:r>
        <w:t xml:space="preserve">final_summary </w:t>
      </w:r>
      <w:r>
        <w:t>和时间字段。</w:t>
      </w:r>
      <w:r>
        <w:t xml:space="preserve">AgentRunStep </w:t>
      </w:r>
      <w:r>
        <w:t>保存</w:t>
      </w:r>
      <w:r>
        <w:t xml:space="preserve"> agent_type</w:t>
      </w:r>
      <w:r>
        <w:t>、</w:t>
      </w:r>
      <w:r>
        <w:t>step_order</w:t>
      </w:r>
      <w:r>
        <w:t>、</w:t>
      </w:r>
      <w:r>
        <w:t>status</w:t>
      </w:r>
      <w:r>
        <w:t>、</w:t>
      </w:r>
      <w:r>
        <w:t>input_summary</w:t>
      </w:r>
      <w:r>
        <w:t>、</w:t>
      </w:r>
      <w:r>
        <w:t>output_summary</w:t>
      </w:r>
      <w:r>
        <w:t>、</w:t>
      </w:r>
      <w:r>
        <w:t xml:space="preserve">decision_basis </w:t>
      </w:r>
      <w:r>
        <w:t>和</w:t>
      </w:r>
      <w:r>
        <w:t xml:space="preserve"> error</w:t>
      </w:r>
      <w:r>
        <w:t>。</w:t>
      </w:r>
    </w:p>
    <w:p w14:paraId="2E7AB431" w14:textId="77777777" w:rsidR="00FC2418" w:rsidRDefault="00472644">
      <w:pPr>
        <w:rPr>
          <w:lang w:eastAsia="zh-CN"/>
        </w:rPr>
      </w:pPr>
      <w:r>
        <w:rPr>
          <w:lang w:eastAsia="zh-CN"/>
        </w:rPr>
        <w:t>前端通过</w:t>
      </w:r>
      <w:r>
        <w:rPr>
          <w:lang w:eastAsia="zh-CN"/>
        </w:rPr>
        <w:t xml:space="preserve"> agent_run_id </w:t>
      </w:r>
      <w:r>
        <w:rPr>
          <w:lang w:eastAsia="zh-CN"/>
        </w:rPr>
        <w:t>获取真实执行记录，并最多保留最近十条。请求进行期间还会展示预设协同进度，最终结果应以真实</w:t>
      </w:r>
      <w:r>
        <w:rPr>
          <w:lang w:eastAsia="zh-CN"/>
        </w:rPr>
        <w:t xml:space="preserve"> run id </w:t>
      </w:r>
      <w:r>
        <w:rPr>
          <w:lang w:eastAsia="zh-CN"/>
        </w:rPr>
        <w:t>和后端</w:t>
      </w:r>
      <w:r>
        <w:rPr>
          <w:lang w:eastAsia="zh-CN"/>
        </w:rPr>
        <w:t xml:space="preserve"> step </w:t>
      </w:r>
      <w:r>
        <w:rPr>
          <w:lang w:eastAsia="zh-CN"/>
        </w:rPr>
        <w:t>为验收依据。</w:t>
      </w:r>
    </w:p>
    <w:p w14:paraId="345F8F0C" w14:textId="77777777" w:rsidR="00FC2418" w:rsidRDefault="00472644">
      <w:pPr>
        <w:rPr>
          <w:lang w:eastAsia="zh-CN"/>
        </w:rPr>
      </w:pPr>
      <w:r>
        <w:rPr>
          <w:lang w:eastAsia="zh-CN"/>
        </w:rPr>
        <w:t>当前流程缺少统一</w:t>
      </w:r>
      <w:r>
        <w:rPr>
          <w:lang w:eastAsia="zh-CN"/>
        </w:rPr>
        <w:t xml:space="preserve"> fail_run </w:t>
      </w:r>
      <w:r>
        <w:rPr>
          <w:lang w:eastAsia="zh-CN"/>
        </w:rPr>
        <w:t>机制。如果</w:t>
      </w:r>
      <w:r>
        <w:rPr>
          <w:lang w:eastAsia="zh-CN"/>
        </w:rPr>
        <w:t xml:space="preserve"> Agent </w:t>
      </w:r>
      <w:r>
        <w:rPr>
          <w:lang w:eastAsia="zh-CN"/>
        </w:rPr>
        <w:t>中途异常，可能留下</w:t>
      </w:r>
      <w:r>
        <w:rPr>
          <w:lang w:eastAsia="zh-CN"/>
        </w:rPr>
        <w:t xml:space="preserve"> running </w:t>
      </w:r>
      <w:r>
        <w:rPr>
          <w:lang w:eastAsia="zh-CN"/>
        </w:rPr>
        <w:t>状态或业务数据与</w:t>
      </w:r>
      <w:r>
        <w:rPr>
          <w:lang w:eastAsia="zh-CN"/>
        </w:rPr>
        <w:t xml:space="preserve"> run </w:t>
      </w:r>
      <w:r>
        <w:rPr>
          <w:lang w:eastAsia="zh-CN"/>
        </w:rPr>
        <w:t>状态不一致。后续需要引入失败状态、统一事务或补偿处理。</w:t>
      </w:r>
    </w:p>
    <w:p w14:paraId="50FF91A1" w14:textId="77777777" w:rsidR="00FC2418" w:rsidRDefault="00472644">
      <w:pPr>
        <w:pStyle w:val="21"/>
        <w:rPr>
          <w:lang w:eastAsia="zh-CN"/>
        </w:rPr>
      </w:pPr>
      <w:bookmarkStart w:id="22" w:name="_Toc235318941"/>
      <w:r>
        <w:rPr>
          <w:lang w:eastAsia="zh-CN"/>
        </w:rPr>
        <w:t xml:space="preserve">3.10 </w:t>
      </w:r>
      <w:r>
        <w:rPr>
          <w:lang w:eastAsia="zh-CN"/>
        </w:rPr>
        <w:t>前端交互实现</w:t>
      </w:r>
      <w:bookmarkEnd w:id="22"/>
    </w:p>
    <w:p w14:paraId="7782B842" w14:textId="77777777" w:rsidR="00FC2418" w:rsidRDefault="00472644">
      <w:pPr>
        <w:rPr>
          <w:lang w:eastAsia="zh-CN"/>
        </w:rPr>
      </w:pPr>
      <w:r>
        <w:rPr>
          <w:lang w:eastAsia="zh-CN"/>
        </w:rPr>
        <w:t>学生端采用</w:t>
      </w:r>
      <w:r>
        <w:rPr>
          <w:lang w:eastAsia="zh-CN"/>
        </w:rPr>
        <w:t xml:space="preserve"> Vercel/Linear </w:t>
      </w:r>
      <w:r>
        <w:rPr>
          <w:lang w:eastAsia="zh-CN"/>
        </w:rPr>
        <w:t>风格的浅色工作台，使用左侧导航和右侧工作区组织工作台、学生画像、知识库、学习路径、资源生成、教师答疑、智能测验和学习评估。画像页采用对话式引导、快捷回复、生成骨架屏和六维</w:t>
      </w:r>
      <w:r>
        <w:rPr>
          <w:lang w:eastAsia="zh-CN"/>
        </w:rPr>
        <w:t xml:space="preserve"> Bento </w:t>
      </w:r>
      <w:r>
        <w:rPr>
          <w:lang w:eastAsia="zh-CN"/>
        </w:rPr>
        <w:t>卡片；知识库采用</w:t>
      </w:r>
      <w:r>
        <w:rPr>
          <w:lang w:eastAsia="zh-CN"/>
        </w:rPr>
        <w:t xml:space="preserve"> Master-Detail </w:t>
      </w:r>
      <w:r>
        <w:rPr>
          <w:lang w:eastAsia="zh-CN"/>
        </w:rPr>
        <w:t>双栏，资料录入集中在弹窗，主区域突出检索结果和来源证据。</w:t>
      </w:r>
    </w:p>
    <w:p w14:paraId="6CE3B5F5" w14:textId="77777777" w:rsidR="00FC2418" w:rsidRDefault="00472644">
      <w:pPr>
        <w:rPr>
          <w:lang w:eastAsia="zh-CN"/>
        </w:rPr>
      </w:pPr>
      <w:r>
        <w:rPr>
          <w:lang w:eastAsia="zh-CN"/>
        </w:rPr>
        <w:t>面向学生展示时，系统将技术角色转换为画像顾问、资料管理员、学习规划师、资源设计师、答疑教师、出题老师和测评教师等教育角色，降低多智能体概念的理解门槛。资源区支持练习题列表、代码块、</w:t>
      </w:r>
      <w:r>
        <w:rPr>
          <w:lang w:eastAsia="zh-CN"/>
        </w:rPr>
        <w:t xml:space="preserve">SVG </w:t>
      </w:r>
      <w:r>
        <w:rPr>
          <w:lang w:eastAsia="zh-CN"/>
        </w:rPr>
        <w:t>思维导图、完整正文折叠和</w:t>
      </w:r>
      <w:r>
        <w:rPr>
          <w:lang w:eastAsia="zh-CN"/>
        </w:rPr>
        <w:t xml:space="preserve"> grounded source </w:t>
      </w:r>
      <w:r>
        <w:rPr>
          <w:lang w:eastAsia="zh-CN"/>
        </w:rPr>
        <w:t>展示；</w:t>
      </w:r>
      <w:r>
        <w:rPr>
          <w:lang w:eastAsia="zh-CN"/>
        </w:rPr>
        <w:t xml:space="preserve">Tutor </w:t>
      </w:r>
      <w:r>
        <w:rPr>
          <w:lang w:eastAsia="zh-CN"/>
        </w:rPr>
        <w:t>支持多轮会话历史、自动滚动、</w:t>
      </w:r>
      <w:r>
        <w:rPr>
          <w:lang w:eastAsia="zh-CN"/>
        </w:rPr>
        <w:t>Markdown</w:t>
      </w:r>
      <w:r>
        <w:rPr>
          <w:lang w:eastAsia="zh-CN"/>
        </w:rPr>
        <w:t>、</w:t>
      </w:r>
      <w:r>
        <w:rPr>
          <w:lang w:eastAsia="zh-CN"/>
        </w:rPr>
        <w:t xml:space="preserve">KaTeX </w:t>
      </w:r>
      <w:r>
        <w:rPr>
          <w:lang w:eastAsia="zh-CN"/>
        </w:rPr>
        <w:t>公式、代码展示和打字机式呈现。</w:t>
      </w:r>
    </w:p>
    <w:p w14:paraId="76C86D1D" w14:textId="77777777" w:rsidR="00FC2418" w:rsidRDefault="00472644">
      <w:r>
        <w:lastRenderedPageBreak/>
        <w:t>系统在</w:t>
      </w:r>
      <w:r>
        <w:t xml:space="preserve"> Planner</w:t>
      </w:r>
      <w:r>
        <w:t>、</w:t>
      </w:r>
      <w:r>
        <w:t>Resource</w:t>
      </w:r>
      <w:r>
        <w:t>、</w:t>
      </w:r>
      <w:r>
        <w:t>Tutor</w:t>
      </w:r>
      <w:r>
        <w:t>、</w:t>
      </w:r>
      <w:r>
        <w:t>Quiz</w:t>
      </w:r>
      <w:r>
        <w:t>、</w:t>
      </w:r>
      <w:r>
        <w:t xml:space="preserve">Evaluator </w:t>
      </w:r>
      <w:r>
        <w:t>和</w:t>
      </w:r>
      <w:r>
        <w:t xml:space="preserve"> ProfileUpdater </w:t>
      </w:r>
      <w:r>
        <w:t>请求过程中显示多节点状态反馈，并在业务操作附近展示</w:t>
      </w:r>
      <w:r>
        <w:t xml:space="preserve"> Agent </w:t>
      </w:r>
      <w:r>
        <w:t>协同终端、模型来源徽章、内容安全提示和执行追踪浮层。来源证据默认折叠，用户可展开查看</w:t>
      </w:r>
      <w:r>
        <w:t xml:space="preserve"> excerpt</w:t>
      </w:r>
      <w:r>
        <w:t>、</w:t>
      </w:r>
      <w:r>
        <w:t>score</w:t>
      </w:r>
      <w:r>
        <w:t>、</w:t>
      </w:r>
      <w:r>
        <w:t>retrieval mode</w:t>
      </w:r>
      <w:r>
        <w:t>、</w:t>
      </w:r>
      <w:r>
        <w:t xml:space="preserve">matched terms </w:t>
      </w:r>
      <w:r>
        <w:t>和</w:t>
      </w:r>
      <w:r>
        <w:t xml:space="preserve"> rerank reason</w:t>
      </w:r>
      <w:r>
        <w:t>。</w:t>
      </w:r>
      <w:r>
        <w:t xml:space="preserve">TypewriterMarkdown </w:t>
      </w:r>
      <w:r>
        <w:t>在完整答案返回后逐字显示，用于改善等待感受，但不应描述为真实后端流式传输。</w:t>
      </w:r>
    </w:p>
    <w:p w14:paraId="020EEE25" w14:textId="77777777" w:rsidR="00FC2418" w:rsidRDefault="00472644">
      <w:pPr>
        <w:rPr>
          <w:lang w:eastAsia="zh-CN"/>
        </w:rPr>
      </w:pPr>
      <w:r>
        <w:rPr>
          <w:lang w:eastAsia="zh-CN"/>
        </w:rPr>
        <w:t>当前</w:t>
      </w:r>
      <w:r>
        <w:rPr>
          <w:lang w:eastAsia="zh-CN"/>
        </w:rPr>
        <w:t xml:space="preserve"> App.tsx </w:t>
      </w:r>
      <w:r>
        <w:rPr>
          <w:lang w:eastAsia="zh-CN"/>
        </w:rPr>
        <w:t>和</w:t>
      </w:r>
      <w:r>
        <w:rPr>
          <w:lang w:eastAsia="zh-CN"/>
        </w:rPr>
        <w:t xml:space="preserve"> styles.css </w:t>
      </w:r>
      <w:r>
        <w:rPr>
          <w:lang w:eastAsia="zh-CN"/>
        </w:rPr>
        <w:t>文件规模较大，前端业务状态、页面和展示组件集中，后续应拆分页面、</w:t>
      </w:r>
      <w:r>
        <w:rPr>
          <w:lang w:eastAsia="zh-CN"/>
        </w:rPr>
        <w:t>Hooks</w:t>
      </w:r>
      <w:r>
        <w:rPr>
          <w:lang w:eastAsia="zh-CN"/>
        </w:rPr>
        <w:t>、业务状态和通用组件。</w:t>
      </w:r>
    </w:p>
    <w:p w14:paraId="11D2B79E" w14:textId="77777777" w:rsidR="00FC2418" w:rsidRDefault="00472644">
      <w:pPr>
        <w:pStyle w:val="21"/>
      </w:pPr>
      <w:bookmarkStart w:id="23" w:name="_Toc235318942"/>
      <w:r>
        <w:t xml:space="preserve">3.11 </w:t>
      </w:r>
      <w:r>
        <w:t>本地部署与验证入口</w:t>
      </w:r>
      <w:bookmarkEnd w:id="23"/>
    </w:p>
    <w:p w14:paraId="5BDAE863" w14:textId="77777777" w:rsidR="00FC2418" w:rsidRDefault="00472644">
      <w:pPr>
        <w:rPr>
          <w:lang w:eastAsia="zh-CN"/>
        </w:rPr>
      </w:pPr>
      <w:r>
        <w:t>系统面向</w:t>
      </w:r>
      <w:r>
        <w:t xml:space="preserve"> Windows PowerShell </w:t>
      </w:r>
      <w:r>
        <w:t>提供</w:t>
      </w:r>
      <w:r>
        <w:t xml:space="preserve"> run-local.ps1 </w:t>
      </w:r>
      <w:r>
        <w:t>一键启动，推荐环境为</w:t>
      </w:r>
      <w:r>
        <w:t xml:space="preserve"> Python 3.11+</w:t>
      </w:r>
      <w:r>
        <w:t>、</w:t>
      </w:r>
      <w:r>
        <w:t xml:space="preserve">Node.js 20.19+ </w:t>
      </w:r>
      <w:r>
        <w:t>或</w:t>
      </w:r>
      <w:r>
        <w:t xml:space="preserve"> 22.12+ </w:t>
      </w:r>
      <w:r>
        <w:t>与</w:t>
      </w:r>
      <w:r>
        <w:t xml:space="preserve"> npm</w:t>
      </w:r>
      <w:r>
        <w:t>。脚本设置本地演示环境变量，启动</w:t>
      </w:r>
      <w:r>
        <w:t xml:space="preserve"> FastAPI</w:t>
      </w:r>
      <w:r>
        <w:t>，加载</w:t>
      </w:r>
      <w:r>
        <w:t xml:space="preserve"> Demo data</w:t>
      </w:r>
      <w:r>
        <w:t>，启动</w:t>
      </w:r>
      <w:r>
        <w:t xml:space="preserve"> Vite </w:t>
      </w:r>
      <w:r>
        <w:t>并打印前后端地址；默认访问地址为</w:t>
      </w:r>
      <w:r>
        <w:t xml:space="preserve"> http://127.0.0.1:8000 </w:t>
      </w:r>
      <w:r>
        <w:t>和</w:t>
      </w:r>
      <w:r>
        <w:t xml:space="preserve"> http://127.0.0.1:5173</w:t>
      </w:r>
      <w:r>
        <w:t>。</w:t>
      </w:r>
      <w:r>
        <w:rPr>
          <w:lang w:eastAsia="zh-CN"/>
        </w:rPr>
        <w:t xml:space="preserve">SmokeOnly </w:t>
      </w:r>
      <w:r>
        <w:rPr>
          <w:lang w:eastAsia="zh-CN"/>
        </w:rPr>
        <w:t>模式完成快速启动检查后自动回收进程。</w:t>
      </w:r>
    </w:p>
    <w:p w14:paraId="78121373" w14:textId="77777777" w:rsidR="00FC2418" w:rsidRDefault="00472644">
      <w:pPr>
        <w:pStyle w:val="a7"/>
      </w:pPr>
      <w:r>
        <w:t>代码</w:t>
      </w:r>
      <w:r>
        <w:t xml:space="preserve"> 3-5 </w:t>
      </w:r>
      <w:r>
        <w:t>默认本地启动命令</w:t>
      </w:r>
    </w:p>
    <w:p w14:paraId="68811BC9" w14:textId="77777777" w:rsidR="00FC2418" w:rsidRDefault="00472644">
      <w:pPr>
        <w:pStyle w:val="CodeBlock"/>
        <w:keepLines/>
        <w:pBdr>
          <w:top w:val="single" w:sz="4" w:space="3" w:color="BFBFBF"/>
          <w:left w:val="single" w:sz="4" w:space="3" w:color="BFBFBF"/>
          <w:bottom w:val="single" w:sz="4" w:space="3" w:color="BFBFBF"/>
          <w:right w:val="single" w:sz="4" w:space="3" w:color="BFBFBF"/>
        </w:pBdr>
        <w:shd w:val="clear" w:color="auto" w:fill="F2F2F2"/>
      </w:pPr>
      <w:r>
        <w:t>python -m pip install -e .</w:t>
      </w:r>
      <w:r>
        <w:br/>
        <w:t>python -m pip install uvicorn httpx</w:t>
      </w:r>
      <w:r>
        <w:br/>
        <w:t>cd src/frontend</w:t>
      </w:r>
      <w:r>
        <w:br/>
        <w:t>npm ci</w:t>
      </w:r>
      <w:r>
        <w:br/>
        <w:t>cd ../..</w:t>
      </w:r>
      <w:r>
        <w:br/>
        <w:t>.\scripts\run-local.ps1</w:t>
      </w:r>
    </w:p>
    <w:p w14:paraId="3C13D559" w14:textId="77777777" w:rsidR="00FC2418" w:rsidRDefault="00472644">
      <w:pPr>
        <w:rPr>
          <w:lang w:eastAsia="zh-CN"/>
        </w:rPr>
      </w:pPr>
      <w:r>
        <w:t xml:space="preserve">verify.ps1 </w:t>
      </w:r>
      <w:r>
        <w:t>依次执行</w:t>
      </w:r>
      <w:r>
        <w:t xml:space="preserve"> Python compile</w:t>
      </w:r>
      <w:r>
        <w:t>、后端</w:t>
      </w:r>
      <w:r>
        <w:t xml:space="preserve"> unittest</w:t>
      </w:r>
      <w:r>
        <w:t>、</w:t>
      </w:r>
      <w:r>
        <w:t>pip check</w:t>
      </w:r>
      <w:r>
        <w:t>、</w:t>
      </w:r>
      <w:r>
        <w:t xml:space="preserve">Wheel </w:t>
      </w:r>
      <w:r>
        <w:t>构建、</w:t>
      </w:r>
      <w:r>
        <w:t>npm ci</w:t>
      </w:r>
      <w:r>
        <w:t>、前端生产构建和</w:t>
      </w:r>
      <w:r>
        <w:t xml:space="preserve"> Playwright Smoke</w:t>
      </w:r>
      <w:r>
        <w:t>。</w:t>
      </w:r>
      <w:r>
        <w:rPr>
          <w:lang w:eastAsia="zh-CN"/>
        </w:rPr>
        <w:t>当前脚本默认清理构建产物，正式验收时应保存命令输出和环境信息。</w:t>
      </w:r>
    </w:p>
    <w:p w14:paraId="5FEC7D50" w14:textId="77777777" w:rsidR="00FC2418" w:rsidRDefault="00472644">
      <w:pPr>
        <w:pStyle w:val="a7"/>
        <w:rPr>
          <w:lang w:eastAsia="zh-CN"/>
        </w:rPr>
      </w:pPr>
      <w:r>
        <w:rPr>
          <w:lang w:eastAsia="zh-CN"/>
        </w:rPr>
        <w:t>表</w:t>
      </w:r>
      <w:r>
        <w:rPr>
          <w:lang w:eastAsia="zh-CN"/>
        </w:rPr>
        <w:t xml:space="preserve"> 3-3 </w:t>
      </w:r>
      <w:r>
        <w:rPr>
          <w:lang w:eastAsia="zh-CN"/>
        </w:rPr>
        <w:t>科大讯飞星火大模型调用与运行模式</w:t>
      </w:r>
    </w:p>
    <w:tbl>
      <w:tblPr>
        <w:tblStyle w:val="af5"/>
        <w:tblW w:w="8504" w:type="dxa"/>
        <w:jc w:val="center"/>
        <w:tblLayout w:type="fixed"/>
        <w:tblLook w:val="04A0" w:firstRow="1" w:lastRow="0" w:firstColumn="1" w:lastColumn="0" w:noHBand="0" w:noVBand="1"/>
      </w:tblPr>
      <w:tblGrid>
        <w:gridCol w:w="1000"/>
        <w:gridCol w:w="2300"/>
        <w:gridCol w:w="2400"/>
        <w:gridCol w:w="2804"/>
      </w:tblGrid>
      <w:tr w:rsidR="00FC2418" w14:paraId="4C076888" w14:textId="77777777">
        <w:trPr>
          <w:cantSplit/>
          <w:tblHeader/>
          <w:jc w:val="center"/>
        </w:trPr>
        <w:tc>
          <w:tcPr>
            <w:tcW w:w="1000" w:type="dxa"/>
            <w:tcMar>
              <w:top w:w="90" w:type="dxa"/>
              <w:left w:w="100" w:type="dxa"/>
              <w:bottom w:w="90" w:type="dxa"/>
              <w:right w:w="100" w:type="dxa"/>
            </w:tcMar>
            <w:vAlign w:val="center"/>
          </w:tcPr>
          <w:p w14:paraId="0E9058EE" w14:textId="77777777" w:rsidR="00FC2418" w:rsidRDefault="00472644">
            <w:pPr>
              <w:spacing w:before="20" w:after="20" w:line="320" w:lineRule="exact"/>
              <w:ind w:firstLine="0"/>
              <w:jc w:val="center"/>
            </w:pPr>
            <w:r>
              <w:rPr>
                <w:b/>
                <w:sz w:val="21"/>
              </w:rPr>
              <w:t>运行入口</w:t>
            </w:r>
          </w:p>
        </w:tc>
        <w:tc>
          <w:tcPr>
            <w:tcW w:w="2300" w:type="dxa"/>
            <w:tcMar>
              <w:top w:w="90" w:type="dxa"/>
              <w:left w:w="100" w:type="dxa"/>
              <w:bottom w:w="90" w:type="dxa"/>
              <w:right w:w="100" w:type="dxa"/>
            </w:tcMar>
            <w:vAlign w:val="center"/>
          </w:tcPr>
          <w:p w14:paraId="52B06765" w14:textId="77777777" w:rsidR="00FC2418" w:rsidRDefault="00472644">
            <w:pPr>
              <w:spacing w:before="20" w:after="20" w:line="320" w:lineRule="exact"/>
              <w:ind w:firstLine="0"/>
              <w:jc w:val="center"/>
            </w:pPr>
            <w:r>
              <w:rPr>
                <w:b/>
                <w:sz w:val="21"/>
              </w:rPr>
              <w:t>外部密钥</w:t>
            </w:r>
          </w:p>
        </w:tc>
        <w:tc>
          <w:tcPr>
            <w:tcW w:w="2400" w:type="dxa"/>
            <w:tcMar>
              <w:top w:w="90" w:type="dxa"/>
              <w:left w:w="100" w:type="dxa"/>
              <w:bottom w:w="90" w:type="dxa"/>
              <w:right w:w="100" w:type="dxa"/>
            </w:tcMar>
            <w:vAlign w:val="center"/>
          </w:tcPr>
          <w:p w14:paraId="547B6BBA" w14:textId="77777777" w:rsidR="00FC2418" w:rsidRDefault="00472644">
            <w:pPr>
              <w:spacing w:before="20" w:after="20" w:line="320" w:lineRule="exact"/>
              <w:ind w:firstLine="0"/>
              <w:jc w:val="center"/>
            </w:pPr>
            <w:r>
              <w:rPr>
                <w:b/>
                <w:sz w:val="21"/>
              </w:rPr>
              <w:t xml:space="preserve">LLM </w:t>
            </w:r>
            <w:r>
              <w:rPr>
                <w:b/>
                <w:sz w:val="21"/>
              </w:rPr>
              <w:t>与</w:t>
            </w:r>
            <w:r>
              <w:rPr>
                <w:b/>
                <w:sz w:val="21"/>
              </w:rPr>
              <w:t xml:space="preserve"> RAG </w:t>
            </w:r>
            <w:r>
              <w:rPr>
                <w:b/>
                <w:sz w:val="21"/>
              </w:rPr>
              <w:t>组合</w:t>
            </w:r>
          </w:p>
        </w:tc>
        <w:tc>
          <w:tcPr>
            <w:tcW w:w="2804" w:type="dxa"/>
            <w:tcMar>
              <w:top w:w="90" w:type="dxa"/>
              <w:left w:w="100" w:type="dxa"/>
              <w:bottom w:w="90" w:type="dxa"/>
              <w:right w:w="100" w:type="dxa"/>
            </w:tcMar>
            <w:vAlign w:val="center"/>
          </w:tcPr>
          <w:p w14:paraId="1DE096D7" w14:textId="77777777" w:rsidR="00FC2418" w:rsidRDefault="00472644">
            <w:pPr>
              <w:spacing w:before="20" w:after="20" w:line="320" w:lineRule="exact"/>
              <w:ind w:firstLine="0"/>
              <w:jc w:val="center"/>
            </w:pPr>
            <w:r>
              <w:rPr>
                <w:b/>
                <w:sz w:val="21"/>
              </w:rPr>
              <w:t>适用场景</w:t>
            </w:r>
          </w:p>
        </w:tc>
      </w:tr>
      <w:tr w:rsidR="00FC2418" w14:paraId="54707754" w14:textId="77777777">
        <w:trPr>
          <w:cantSplit/>
          <w:jc w:val="center"/>
        </w:trPr>
        <w:tc>
          <w:tcPr>
            <w:tcW w:w="1000" w:type="dxa"/>
            <w:tcMar>
              <w:top w:w="90" w:type="dxa"/>
              <w:left w:w="100" w:type="dxa"/>
              <w:bottom w:w="90" w:type="dxa"/>
              <w:right w:w="100" w:type="dxa"/>
            </w:tcMar>
            <w:vAlign w:val="center"/>
          </w:tcPr>
          <w:p w14:paraId="53420C9C" w14:textId="77777777" w:rsidR="00FC2418" w:rsidRDefault="00472644">
            <w:pPr>
              <w:spacing w:before="20" w:after="20" w:line="320" w:lineRule="exact"/>
              <w:ind w:firstLine="0"/>
              <w:jc w:val="center"/>
            </w:pPr>
            <w:r>
              <w:rPr>
                <w:sz w:val="21"/>
              </w:rPr>
              <w:t>本地稳定模式</w:t>
            </w:r>
          </w:p>
        </w:tc>
        <w:tc>
          <w:tcPr>
            <w:tcW w:w="2300" w:type="dxa"/>
            <w:tcMar>
              <w:top w:w="90" w:type="dxa"/>
              <w:left w:w="100" w:type="dxa"/>
              <w:bottom w:w="90" w:type="dxa"/>
              <w:right w:w="100" w:type="dxa"/>
            </w:tcMar>
            <w:vAlign w:val="center"/>
          </w:tcPr>
          <w:p w14:paraId="27EAA965" w14:textId="77777777" w:rsidR="00FC2418" w:rsidRDefault="00472644">
            <w:pPr>
              <w:spacing w:before="20" w:after="20" w:line="320" w:lineRule="exact"/>
              <w:ind w:firstLine="0"/>
              <w:jc w:val="center"/>
            </w:pPr>
            <w:r>
              <w:rPr>
                <w:sz w:val="21"/>
              </w:rPr>
              <w:t>无</w:t>
            </w:r>
          </w:p>
        </w:tc>
        <w:tc>
          <w:tcPr>
            <w:tcW w:w="2400" w:type="dxa"/>
            <w:tcMar>
              <w:top w:w="90" w:type="dxa"/>
              <w:left w:w="100" w:type="dxa"/>
              <w:bottom w:w="90" w:type="dxa"/>
              <w:right w:w="100" w:type="dxa"/>
            </w:tcMar>
            <w:vAlign w:val="center"/>
          </w:tcPr>
          <w:p w14:paraId="707150AB" w14:textId="77777777" w:rsidR="00FC2418" w:rsidRDefault="00472644">
            <w:pPr>
              <w:spacing w:before="20" w:after="20" w:line="320" w:lineRule="exact"/>
              <w:ind w:firstLine="0"/>
              <w:jc w:val="left"/>
            </w:pPr>
            <w:r>
              <w:rPr>
                <w:sz w:val="21"/>
              </w:rPr>
              <w:t>Rule-based Agent + Keyword RAG</w:t>
            </w:r>
          </w:p>
        </w:tc>
        <w:tc>
          <w:tcPr>
            <w:tcW w:w="2804" w:type="dxa"/>
            <w:tcMar>
              <w:top w:w="90" w:type="dxa"/>
              <w:left w:w="100" w:type="dxa"/>
              <w:bottom w:w="90" w:type="dxa"/>
              <w:right w:w="100" w:type="dxa"/>
            </w:tcMar>
            <w:vAlign w:val="center"/>
          </w:tcPr>
          <w:p w14:paraId="4630AD2D" w14:textId="77777777" w:rsidR="00FC2418" w:rsidRDefault="00472644">
            <w:pPr>
              <w:spacing w:before="20" w:after="20" w:line="320" w:lineRule="exact"/>
              <w:ind w:firstLine="0"/>
              <w:jc w:val="left"/>
              <w:rPr>
                <w:lang w:eastAsia="zh-CN"/>
              </w:rPr>
            </w:pPr>
            <w:r>
              <w:rPr>
                <w:sz w:val="21"/>
                <w:lang w:eastAsia="zh-CN"/>
              </w:rPr>
              <w:t>无网络稳定演示和评委快速复现</w:t>
            </w:r>
          </w:p>
        </w:tc>
      </w:tr>
      <w:tr w:rsidR="00FC2418" w14:paraId="5A3BD6CF" w14:textId="77777777">
        <w:trPr>
          <w:cantSplit/>
          <w:jc w:val="center"/>
        </w:trPr>
        <w:tc>
          <w:tcPr>
            <w:tcW w:w="1000" w:type="dxa"/>
            <w:tcMar>
              <w:top w:w="90" w:type="dxa"/>
              <w:left w:w="100" w:type="dxa"/>
              <w:bottom w:w="90" w:type="dxa"/>
              <w:right w:w="100" w:type="dxa"/>
            </w:tcMar>
            <w:vAlign w:val="center"/>
          </w:tcPr>
          <w:p w14:paraId="799EC580" w14:textId="77777777" w:rsidR="00FC2418" w:rsidRDefault="00472644">
            <w:pPr>
              <w:spacing w:before="20" w:after="20" w:line="320" w:lineRule="exact"/>
              <w:ind w:firstLine="0"/>
              <w:jc w:val="center"/>
              <w:rPr>
                <w:lang w:eastAsia="zh-CN"/>
              </w:rPr>
            </w:pPr>
            <w:r>
              <w:rPr>
                <w:sz w:val="21"/>
                <w:lang w:eastAsia="zh-CN"/>
              </w:rPr>
              <w:lastRenderedPageBreak/>
              <w:t>科大讯飞星火大模型模式</w:t>
            </w:r>
          </w:p>
        </w:tc>
        <w:tc>
          <w:tcPr>
            <w:tcW w:w="2300" w:type="dxa"/>
            <w:tcMar>
              <w:top w:w="90" w:type="dxa"/>
              <w:left w:w="100" w:type="dxa"/>
              <w:bottom w:w="90" w:type="dxa"/>
              <w:right w:w="100" w:type="dxa"/>
            </w:tcMar>
            <w:vAlign w:val="center"/>
          </w:tcPr>
          <w:p w14:paraId="5B0BC698" w14:textId="77777777" w:rsidR="00FC2418" w:rsidRDefault="00472644">
            <w:pPr>
              <w:spacing w:before="20" w:after="20" w:line="320" w:lineRule="exact"/>
              <w:ind w:firstLine="0"/>
              <w:jc w:val="left"/>
              <w:rPr>
                <w:lang w:eastAsia="zh-CN"/>
              </w:rPr>
            </w:pPr>
            <w:r>
              <w:rPr>
                <w:sz w:val="21"/>
                <w:lang w:eastAsia="zh-CN"/>
              </w:rPr>
              <w:t>星火开放平台鉴权信息</w:t>
            </w:r>
          </w:p>
        </w:tc>
        <w:tc>
          <w:tcPr>
            <w:tcW w:w="2400" w:type="dxa"/>
            <w:tcMar>
              <w:top w:w="90" w:type="dxa"/>
              <w:left w:w="100" w:type="dxa"/>
              <w:bottom w:w="90" w:type="dxa"/>
              <w:right w:w="100" w:type="dxa"/>
            </w:tcMar>
            <w:vAlign w:val="center"/>
          </w:tcPr>
          <w:p w14:paraId="6DCEA23D" w14:textId="77777777" w:rsidR="00FC2418" w:rsidRDefault="00472644">
            <w:pPr>
              <w:spacing w:before="20" w:after="20" w:line="320" w:lineRule="exact"/>
              <w:ind w:firstLine="0"/>
              <w:jc w:val="left"/>
            </w:pPr>
            <w:r>
              <w:rPr>
                <w:sz w:val="21"/>
              </w:rPr>
              <w:t>星火大模型</w:t>
            </w:r>
            <w:r>
              <w:rPr>
                <w:sz w:val="21"/>
              </w:rPr>
              <w:t xml:space="preserve"> Agent + Keyword RAG</w:t>
            </w:r>
          </w:p>
        </w:tc>
        <w:tc>
          <w:tcPr>
            <w:tcW w:w="2804" w:type="dxa"/>
            <w:tcMar>
              <w:top w:w="90" w:type="dxa"/>
              <w:left w:w="100" w:type="dxa"/>
              <w:bottom w:w="90" w:type="dxa"/>
              <w:right w:w="100" w:type="dxa"/>
            </w:tcMar>
            <w:vAlign w:val="center"/>
          </w:tcPr>
          <w:p w14:paraId="2B32E304" w14:textId="77777777" w:rsidR="00FC2418" w:rsidRDefault="00472644">
            <w:pPr>
              <w:spacing w:before="20" w:after="20" w:line="320" w:lineRule="exact"/>
              <w:ind w:firstLine="0"/>
              <w:jc w:val="center"/>
              <w:rPr>
                <w:lang w:eastAsia="zh-CN"/>
              </w:rPr>
            </w:pPr>
            <w:r>
              <w:rPr>
                <w:sz w:val="21"/>
                <w:lang w:eastAsia="zh-CN"/>
              </w:rPr>
              <w:t>按赛题要求展示真实大模型生成、辅导与评价能力</w:t>
            </w:r>
          </w:p>
        </w:tc>
      </w:tr>
    </w:tbl>
    <w:p w14:paraId="44ACB28B" w14:textId="77777777" w:rsidR="00FC2418" w:rsidRDefault="00FC2418">
      <w:pPr>
        <w:ind w:firstLine="0"/>
        <w:rPr>
          <w:lang w:eastAsia="zh-CN"/>
        </w:rPr>
      </w:pPr>
    </w:p>
    <w:p w14:paraId="304A5530" w14:textId="77777777" w:rsidR="00FC2418" w:rsidRDefault="00472644">
      <w:pPr>
        <w:rPr>
          <w:lang w:eastAsia="zh-CN"/>
        </w:rPr>
      </w:pPr>
      <w:r>
        <w:rPr>
          <w:lang w:eastAsia="zh-CN"/>
        </w:rPr>
        <w:t>科大讯飞星火开放平台鉴权信息只允许通过环境变量注入，不得写入仓库、</w:t>
      </w:r>
      <w:r>
        <w:rPr>
          <w:lang w:eastAsia="zh-CN"/>
        </w:rPr>
        <w:t>.env</w:t>
      </w:r>
      <w:r>
        <w:rPr>
          <w:lang w:eastAsia="zh-CN"/>
        </w:rPr>
        <w:t>、前端</w:t>
      </w:r>
      <w:r>
        <w:rPr>
          <w:lang w:eastAsia="zh-CN"/>
        </w:rPr>
        <w:t xml:space="preserve"> bundle</w:t>
      </w:r>
      <w:r>
        <w:rPr>
          <w:lang w:eastAsia="zh-CN"/>
        </w:rPr>
        <w:t>、测试输出或</w:t>
      </w:r>
      <w:r>
        <w:rPr>
          <w:lang w:eastAsia="zh-CN"/>
        </w:rPr>
        <w:t xml:space="preserve"> Agent trace</w:t>
      </w:r>
      <w:r>
        <w:rPr>
          <w:lang w:eastAsia="zh-CN"/>
        </w:rPr>
        <w:t>。默认</w:t>
      </w:r>
      <w:r>
        <w:rPr>
          <w:lang w:eastAsia="zh-CN"/>
        </w:rPr>
        <w:t xml:space="preserve"> verify</w:t>
      </w:r>
      <w:r>
        <w:rPr>
          <w:lang w:eastAsia="zh-CN"/>
        </w:rPr>
        <w:t>、</w:t>
      </w:r>
      <w:r>
        <w:rPr>
          <w:lang w:eastAsia="zh-CN"/>
        </w:rPr>
        <w:t xml:space="preserve">SmokeOnly </w:t>
      </w:r>
      <w:r>
        <w:rPr>
          <w:lang w:eastAsia="zh-CN"/>
        </w:rPr>
        <w:t>和</w:t>
      </w:r>
      <w:r>
        <w:rPr>
          <w:lang w:eastAsia="zh-CN"/>
        </w:rPr>
        <w:t xml:space="preserve"> Playwright smoke </w:t>
      </w:r>
      <w:r>
        <w:rPr>
          <w:lang w:eastAsia="zh-CN"/>
        </w:rPr>
        <w:t>不触发星火平台真实调用，使验证结果不依赖网络与模型配额。</w:t>
      </w:r>
    </w:p>
    <w:p w14:paraId="2EB2F259" w14:textId="77777777" w:rsidR="00FC2418" w:rsidRDefault="00472644">
      <w:pPr>
        <w:rPr>
          <w:lang w:eastAsia="zh-CN"/>
        </w:rPr>
      </w:pPr>
      <w:r>
        <w:rPr>
          <w:lang w:eastAsia="zh-CN"/>
        </w:rPr>
        <w:t>推荐演示顺序为：启动并重置用户演示数据；导入或上传课程资料；查看</w:t>
      </w:r>
      <w:r>
        <w:rPr>
          <w:lang w:eastAsia="zh-CN"/>
        </w:rPr>
        <w:t xml:space="preserve"> document list</w:t>
      </w:r>
      <w:r>
        <w:rPr>
          <w:lang w:eastAsia="zh-CN"/>
        </w:rPr>
        <w:t>、</w:t>
      </w:r>
      <w:r>
        <w:rPr>
          <w:lang w:eastAsia="zh-CN"/>
        </w:rPr>
        <w:t>chunk</w:t>
      </w:r>
      <w:r>
        <w:rPr>
          <w:lang w:eastAsia="zh-CN"/>
        </w:rPr>
        <w:t>、</w:t>
      </w:r>
      <w:r>
        <w:rPr>
          <w:lang w:eastAsia="zh-CN"/>
        </w:rPr>
        <w:t xml:space="preserve">parser </w:t>
      </w:r>
      <w:r>
        <w:rPr>
          <w:lang w:eastAsia="zh-CN"/>
        </w:rPr>
        <w:t>和</w:t>
      </w:r>
      <w:r>
        <w:rPr>
          <w:lang w:eastAsia="zh-CN"/>
        </w:rPr>
        <w:t xml:space="preserve"> source panel</w:t>
      </w:r>
      <w:r>
        <w:rPr>
          <w:lang w:eastAsia="zh-CN"/>
        </w:rPr>
        <w:t>；验证检索、</w:t>
      </w:r>
      <w:r>
        <w:rPr>
          <w:lang w:eastAsia="zh-CN"/>
        </w:rPr>
        <w:t xml:space="preserve">reindex </w:t>
      </w:r>
      <w:r>
        <w:rPr>
          <w:lang w:eastAsia="zh-CN"/>
        </w:rPr>
        <w:t>或删除；通过自然语言生成六维画像；创建学习路径；生成至少两类资源；向</w:t>
      </w:r>
      <w:r>
        <w:rPr>
          <w:lang w:eastAsia="zh-CN"/>
        </w:rPr>
        <w:t xml:space="preserve"> Tutor </w:t>
      </w:r>
      <w:r>
        <w:rPr>
          <w:lang w:eastAsia="zh-CN"/>
        </w:rPr>
        <w:t>提问；生成</w:t>
      </w:r>
      <w:r>
        <w:rPr>
          <w:lang w:eastAsia="zh-CN"/>
        </w:rPr>
        <w:t xml:space="preserve"> Quiz </w:t>
      </w:r>
      <w:r>
        <w:rPr>
          <w:lang w:eastAsia="zh-CN"/>
        </w:rPr>
        <w:t>并提交答案；查看</w:t>
      </w:r>
      <w:r>
        <w:rPr>
          <w:lang w:eastAsia="zh-CN"/>
        </w:rPr>
        <w:t xml:space="preserve"> Evaluator </w:t>
      </w:r>
      <w:r>
        <w:rPr>
          <w:lang w:eastAsia="zh-CN"/>
        </w:rPr>
        <w:t>反馈、自动画像更新和</w:t>
      </w:r>
      <w:r>
        <w:rPr>
          <w:lang w:eastAsia="zh-CN"/>
        </w:rPr>
        <w:t xml:space="preserve"> Agent trace</w:t>
      </w:r>
      <w:r>
        <w:rPr>
          <w:lang w:eastAsia="zh-CN"/>
        </w:rPr>
        <w:t>。该顺序直接对应</w:t>
      </w:r>
      <w:r>
        <w:rPr>
          <w:lang w:eastAsia="zh-CN"/>
        </w:rPr>
        <w:t>“</w:t>
      </w:r>
      <w:r>
        <w:rPr>
          <w:lang w:eastAsia="zh-CN"/>
        </w:rPr>
        <w:t>资料</w:t>
      </w:r>
      <w:r>
        <w:rPr>
          <w:lang w:eastAsia="zh-CN"/>
        </w:rPr>
        <w:t>—</w:t>
      </w:r>
      <w:r>
        <w:rPr>
          <w:lang w:eastAsia="zh-CN"/>
        </w:rPr>
        <w:t>画像</w:t>
      </w:r>
      <w:r>
        <w:rPr>
          <w:lang w:eastAsia="zh-CN"/>
        </w:rPr>
        <w:t>—</w:t>
      </w:r>
      <w:r>
        <w:rPr>
          <w:lang w:eastAsia="zh-CN"/>
        </w:rPr>
        <w:t>路径</w:t>
      </w:r>
      <w:r>
        <w:rPr>
          <w:lang w:eastAsia="zh-CN"/>
        </w:rPr>
        <w:t>—</w:t>
      </w:r>
      <w:r>
        <w:rPr>
          <w:lang w:eastAsia="zh-CN"/>
        </w:rPr>
        <w:t>资源</w:t>
      </w:r>
      <w:r>
        <w:rPr>
          <w:lang w:eastAsia="zh-CN"/>
        </w:rPr>
        <w:t>—</w:t>
      </w:r>
      <w:r>
        <w:rPr>
          <w:lang w:eastAsia="zh-CN"/>
        </w:rPr>
        <w:t>辅导</w:t>
      </w:r>
      <w:r>
        <w:rPr>
          <w:lang w:eastAsia="zh-CN"/>
        </w:rPr>
        <w:t>—</w:t>
      </w:r>
      <w:r>
        <w:rPr>
          <w:lang w:eastAsia="zh-CN"/>
        </w:rPr>
        <w:t>评价</w:t>
      </w:r>
      <w:r>
        <w:rPr>
          <w:lang w:eastAsia="zh-CN"/>
        </w:rPr>
        <w:t>—</w:t>
      </w:r>
      <w:r>
        <w:rPr>
          <w:lang w:eastAsia="zh-CN"/>
        </w:rPr>
        <w:t>更新</w:t>
      </w:r>
      <w:r>
        <w:rPr>
          <w:lang w:eastAsia="zh-CN"/>
        </w:rPr>
        <w:t>”</w:t>
      </w:r>
      <w:r>
        <w:rPr>
          <w:lang w:eastAsia="zh-CN"/>
        </w:rPr>
        <w:t>的完整学习闭环。</w:t>
      </w:r>
    </w:p>
    <w:p w14:paraId="220806FE" w14:textId="77777777" w:rsidR="00FC2418" w:rsidRDefault="00472644">
      <w:pPr>
        <w:ind w:firstLine="0"/>
        <w:rPr>
          <w:lang w:eastAsia="zh-CN"/>
        </w:rPr>
      </w:pPr>
      <w:r>
        <w:rPr>
          <w:lang w:eastAsia="zh-CN"/>
        </w:rPr>
        <w:br w:type="page"/>
      </w:r>
    </w:p>
    <w:p w14:paraId="2900FCC4" w14:textId="77777777" w:rsidR="00FC2418" w:rsidRDefault="00472644">
      <w:pPr>
        <w:pStyle w:val="1"/>
        <w:rPr>
          <w:lang w:eastAsia="zh-CN"/>
        </w:rPr>
      </w:pPr>
      <w:bookmarkStart w:id="24" w:name="_Toc235318943"/>
      <w:r>
        <w:rPr>
          <w:lang w:eastAsia="zh-CN"/>
        </w:rPr>
        <w:lastRenderedPageBreak/>
        <w:t>第四章</w:t>
      </w:r>
      <w:r>
        <w:rPr>
          <w:lang w:eastAsia="zh-CN"/>
        </w:rPr>
        <w:t xml:space="preserve"> </w:t>
      </w:r>
      <w:r>
        <w:rPr>
          <w:lang w:eastAsia="zh-CN"/>
        </w:rPr>
        <w:t>系统测试与结果分析</w:t>
      </w:r>
      <w:bookmarkEnd w:id="24"/>
    </w:p>
    <w:p w14:paraId="25EDB16A" w14:textId="77777777" w:rsidR="00FC2418" w:rsidRDefault="00472644">
      <w:pPr>
        <w:pStyle w:val="21"/>
        <w:rPr>
          <w:lang w:eastAsia="zh-CN"/>
        </w:rPr>
      </w:pPr>
      <w:bookmarkStart w:id="25" w:name="_Toc235318944"/>
      <w:r>
        <w:rPr>
          <w:lang w:eastAsia="zh-CN"/>
        </w:rPr>
        <w:t xml:space="preserve">4.1 </w:t>
      </w:r>
      <w:r>
        <w:rPr>
          <w:lang w:eastAsia="zh-CN"/>
        </w:rPr>
        <w:t>测试方案</w:t>
      </w:r>
      <w:bookmarkEnd w:id="25"/>
    </w:p>
    <w:p w14:paraId="2ABBEA8E" w14:textId="77777777" w:rsidR="00FC2418" w:rsidRDefault="00472644">
      <w:pPr>
        <w:rPr>
          <w:lang w:eastAsia="zh-CN"/>
        </w:rPr>
      </w:pPr>
      <w:r>
        <w:rPr>
          <w:lang w:eastAsia="zh-CN"/>
        </w:rPr>
        <w:t>测试采用单元测试、</w:t>
      </w:r>
      <w:r>
        <w:rPr>
          <w:lang w:eastAsia="zh-CN"/>
        </w:rPr>
        <w:t xml:space="preserve">API </w:t>
      </w:r>
      <w:r>
        <w:rPr>
          <w:lang w:eastAsia="zh-CN"/>
        </w:rPr>
        <w:t>集成测试、前端构建、端到端测试、手工验收、模型契约测试、安全测试和性能测试相结合的方式。自动化测试默认使用</w:t>
      </w:r>
      <w:r>
        <w:rPr>
          <w:lang w:eastAsia="zh-CN"/>
        </w:rPr>
        <w:t xml:space="preserve"> Mock Provider</w:t>
      </w:r>
      <w:r>
        <w:rPr>
          <w:lang w:eastAsia="zh-CN"/>
        </w:rPr>
        <w:t>，不触发科大讯飞星火平台真实调用，并使用临时</w:t>
      </w:r>
      <w:r>
        <w:rPr>
          <w:lang w:eastAsia="zh-CN"/>
        </w:rPr>
        <w:t xml:space="preserve"> SQLite </w:t>
      </w:r>
      <w:r>
        <w:rPr>
          <w:lang w:eastAsia="zh-CN"/>
        </w:rPr>
        <w:t>隔离测试数据，保证结果可重复。</w:t>
      </w:r>
    </w:p>
    <w:p w14:paraId="06220229" w14:textId="77777777" w:rsidR="00FC2418" w:rsidRDefault="00472644">
      <w:r>
        <w:t>测试重点覆盖画像、演示数据、文档上传、解析、范围控制、</w:t>
      </w:r>
      <w:r>
        <w:t>RAG</w:t>
      </w:r>
      <w:r>
        <w:t>、</w:t>
      </w:r>
      <w:r>
        <w:t>Citation</w:t>
      </w:r>
      <w:r>
        <w:t>、</w:t>
      </w:r>
      <w:r>
        <w:t>Vector</w:t>
      </w:r>
      <w:r>
        <w:t>、</w:t>
      </w:r>
      <w:r>
        <w:t>Rerank</w:t>
      </w:r>
      <w:r>
        <w:t>、学习路径、资源、</w:t>
      </w:r>
      <w:r>
        <w:t>Tutor</w:t>
      </w:r>
      <w:r>
        <w:t>、</w:t>
      </w:r>
      <w:r>
        <w:t>Quiz</w:t>
      </w:r>
      <w:r>
        <w:t>、</w:t>
      </w:r>
      <w:r>
        <w:t>Evaluator</w:t>
      </w:r>
      <w:r>
        <w:t>、</w:t>
      </w:r>
      <w:r>
        <w:t xml:space="preserve">Profile Updater </w:t>
      </w:r>
      <w:r>
        <w:t>和</w:t>
      </w:r>
      <w:r>
        <w:t xml:space="preserve"> Agent trace</w:t>
      </w:r>
      <w:r>
        <w:t>。</w:t>
      </w:r>
    </w:p>
    <w:p w14:paraId="61B997B0" w14:textId="77777777" w:rsidR="00FC2418" w:rsidRDefault="00472644">
      <w:pPr>
        <w:pStyle w:val="21"/>
        <w:rPr>
          <w:lang w:eastAsia="zh-CN"/>
        </w:rPr>
      </w:pPr>
      <w:bookmarkStart w:id="26" w:name="_Toc235318945"/>
      <w:r>
        <w:rPr>
          <w:lang w:eastAsia="zh-CN"/>
        </w:rPr>
        <w:t xml:space="preserve">4.2 </w:t>
      </w:r>
      <w:r>
        <w:rPr>
          <w:lang w:eastAsia="zh-CN"/>
        </w:rPr>
        <w:t>自动化测试覆盖</w:t>
      </w:r>
      <w:bookmarkEnd w:id="26"/>
    </w:p>
    <w:p w14:paraId="27FD2F01" w14:textId="77777777" w:rsidR="00FC2418" w:rsidRDefault="00472644">
      <w:pPr>
        <w:pStyle w:val="a7"/>
        <w:rPr>
          <w:lang w:eastAsia="zh-CN"/>
        </w:rPr>
      </w:pPr>
      <w:r>
        <w:rPr>
          <w:lang w:eastAsia="zh-CN"/>
        </w:rPr>
        <w:t>表</w:t>
      </w:r>
      <w:r>
        <w:rPr>
          <w:lang w:eastAsia="zh-CN"/>
        </w:rPr>
        <w:t xml:space="preserve"> 4-1 </w:t>
      </w:r>
      <w:r>
        <w:rPr>
          <w:lang w:eastAsia="zh-CN"/>
        </w:rPr>
        <w:t>自动化测试覆盖情况</w:t>
      </w:r>
    </w:p>
    <w:tbl>
      <w:tblPr>
        <w:tblStyle w:val="af5"/>
        <w:tblW w:w="8504" w:type="dxa"/>
        <w:jc w:val="center"/>
        <w:tblLayout w:type="fixed"/>
        <w:tblLook w:val="04A0" w:firstRow="1" w:lastRow="0" w:firstColumn="1" w:lastColumn="0" w:noHBand="0" w:noVBand="1"/>
      </w:tblPr>
      <w:tblGrid>
        <w:gridCol w:w="1000"/>
        <w:gridCol w:w="2300"/>
        <w:gridCol w:w="2400"/>
        <w:gridCol w:w="2804"/>
      </w:tblGrid>
      <w:tr w:rsidR="00FC2418" w14:paraId="5FFBCE7D" w14:textId="77777777">
        <w:trPr>
          <w:cantSplit/>
          <w:tblHeader/>
          <w:jc w:val="center"/>
        </w:trPr>
        <w:tc>
          <w:tcPr>
            <w:tcW w:w="1000" w:type="dxa"/>
            <w:tcMar>
              <w:top w:w="90" w:type="dxa"/>
              <w:left w:w="100" w:type="dxa"/>
              <w:bottom w:w="90" w:type="dxa"/>
              <w:right w:w="100" w:type="dxa"/>
            </w:tcMar>
            <w:vAlign w:val="center"/>
          </w:tcPr>
          <w:p w14:paraId="3700FAB4" w14:textId="77777777" w:rsidR="00FC2418" w:rsidRDefault="00472644">
            <w:pPr>
              <w:spacing w:before="20" w:after="20" w:line="320" w:lineRule="exact"/>
              <w:ind w:firstLine="0"/>
              <w:jc w:val="center"/>
            </w:pPr>
            <w:r>
              <w:rPr>
                <w:b/>
                <w:sz w:val="21"/>
              </w:rPr>
              <w:t>测试类别</w:t>
            </w:r>
          </w:p>
        </w:tc>
        <w:tc>
          <w:tcPr>
            <w:tcW w:w="2300" w:type="dxa"/>
            <w:tcMar>
              <w:top w:w="90" w:type="dxa"/>
              <w:left w:w="100" w:type="dxa"/>
              <w:bottom w:w="90" w:type="dxa"/>
              <w:right w:w="100" w:type="dxa"/>
            </w:tcMar>
            <w:vAlign w:val="center"/>
          </w:tcPr>
          <w:p w14:paraId="3B9E8DDA" w14:textId="77777777" w:rsidR="00FC2418" w:rsidRDefault="00472644">
            <w:pPr>
              <w:spacing w:before="20" w:after="20" w:line="320" w:lineRule="exact"/>
              <w:ind w:firstLine="0"/>
              <w:jc w:val="center"/>
            </w:pPr>
            <w:r>
              <w:rPr>
                <w:b/>
                <w:sz w:val="21"/>
              </w:rPr>
              <w:t>当前静态数量</w:t>
            </w:r>
          </w:p>
        </w:tc>
        <w:tc>
          <w:tcPr>
            <w:tcW w:w="2400" w:type="dxa"/>
            <w:tcMar>
              <w:top w:w="90" w:type="dxa"/>
              <w:left w:w="100" w:type="dxa"/>
              <w:bottom w:w="90" w:type="dxa"/>
              <w:right w:w="100" w:type="dxa"/>
            </w:tcMar>
            <w:vAlign w:val="center"/>
          </w:tcPr>
          <w:p w14:paraId="4CB4C274" w14:textId="77777777" w:rsidR="00FC2418" w:rsidRDefault="00472644">
            <w:pPr>
              <w:spacing w:before="20" w:after="20" w:line="320" w:lineRule="exact"/>
              <w:ind w:firstLine="0"/>
              <w:jc w:val="center"/>
            </w:pPr>
            <w:r>
              <w:rPr>
                <w:b/>
                <w:sz w:val="21"/>
              </w:rPr>
              <w:t>主要覆盖</w:t>
            </w:r>
          </w:p>
        </w:tc>
        <w:tc>
          <w:tcPr>
            <w:tcW w:w="2804" w:type="dxa"/>
            <w:tcMar>
              <w:top w:w="90" w:type="dxa"/>
              <w:left w:w="100" w:type="dxa"/>
              <w:bottom w:w="90" w:type="dxa"/>
              <w:right w:w="100" w:type="dxa"/>
            </w:tcMar>
            <w:vAlign w:val="center"/>
          </w:tcPr>
          <w:p w14:paraId="4D94C950" w14:textId="77777777" w:rsidR="00FC2418" w:rsidRDefault="00472644">
            <w:pPr>
              <w:spacing w:before="20" w:after="20" w:line="320" w:lineRule="exact"/>
              <w:ind w:firstLine="0"/>
              <w:jc w:val="center"/>
            </w:pPr>
            <w:r>
              <w:rPr>
                <w:b/>
                <w:sz w:val="21"/>
              </w:rPr>
              <w:t>当前状态</w:t>
            </w:r>
          </w:p>
        </w:tc>
      </w:tr>
      <w:tr w:rsidR="00FC2418" w14:paraId="2D85659C" w14:textId="77777777">
        <w:trPr>
          <w:cantSplit/>
          <w:jc w:val="center"/>
        </w:trPr>
        <w:tc>
          <w:tcPr>
            <w:tcW w:w="1000" w:type="dxa"/>
            <w:tcMar>
              <w:top w:w="90" w:type="dxa"/>
              <w:left w:w="100" w:type="dxa"/>
              <w:bottom w:w="90" w:type="dxa"/>
              <w:right w:w="100" w:type="dxa"/>
            </w:tcMar>
            <w:vAlign w:val="center"/>
          </w:tcPr>
          <w:p w14:paraId="5A2D75BD" w14:textId="77777777" w:rsidR="00FC2418" w:rsidRDefault="00472644">
            <w:pPr>
              <w:spacing w:before="20" w:after="20" w:line="320" w:lineRule="exact"/>
              <w:ind w:firstLine="0"/>
              <w:jc w:val="center"/>
            </w:pPr>
            <w:r>
              <w:rPr>
                <w:sz w:val="21"/>
              </w:rPr>
              <w:t>后端测试文件</w:t>
            </w:r>
          </w:p>
        </w:tc>
        <w:tc>
          <w:tcPr>
            <w:tcW w:w="2300" w:type="dxa"/>
            <w:tcMar>
              <w:top w:w="90" w:type="dxa"/>
              <w:left w:w="100" w:type="dxa"/>
              <w:bottom w:w="90" w:type="dxa"/>
              <w:right w:w="100" w:type="dxa"/>
            </w:tcMar>
            <w:vAlign w:val="center"/>
          </w:tcPr>
          <w:p w14:paraId="1D0AB5D2" w14:textId="77777777" w:rsidR="00FC2418" w:rsidRDefault="00472644">
            <w:pPr>
              <w:spacing w:before="20" w:after="20" w:line="320" w:lineRule="exact"/>
              <w:ind w:firstLine="0"/>
              <w:jc w:val="center"/>
            </w:pPr>
            <w:r>
              <w:rPr>
                <w:sz w:val="21"/>
              </w:rPr>
              <w:t xml:space="preserve">18 </w:t>
            </w:r>
            <w:r>
              <w:rPr>
                <w:sz w:val="21"/>
              </w:rPr>
              <w:t>个</w:t>
            </w:r>
          </w:p>
        </w:tc>
        <w:tc>
          <w:tcPr>
            <w:tcW w:w="2400" w:type="dxa"/>
            <w:tcMar>
              <w:top w:w="90" w:type="dxa"/>
              <w:left w:w="100" w:type="dxa"/>
              <w:bottom w:w="90" w:type="dxa"/>
              <w:right w:w="100" w:type="dxa"/>
            </w:tcMar>
            <w:vAlign w:val="center"/>
          </w:tcPr>
          <w:p w14:paraId="3EEDEAD1" w14:textId="77777777" w:rsidR="00FC2418" w:rsidRDefault="00472644">
            <w:pPr>
              <w:spacing w:before="20" w:after="20" w:line="320" w:lineRule="exact"/>
              <w:ind w:firstLine="0"/>
              <w:jc w:val="left"/>
            </w:pPr>
            <w:r>
              <w:rPr>
                <w:sz w:val="21"/>
              </w:rPr>
              <w:t>API</w:t>
            </w:r>
            <w:r>
              <w:rPr>
                <w:sz w:val="21"/>
              </w:rPr>
              <w:t>、</w:t>
            </w:r>
            <w:r>
              <w:rPr>
                <w:sz w:val="21"/>
              </w:rPr>
              <w:t>Service</w:t>
            </w:r>
            <w:r>
              <w:rPr>
                <w:sz w:val="21"/>
              </w:rPr>
              <w:t>、</w:t>
            </w:r>
            <w:r>
              <w:rPr>
                <w:sz w:val="21"/>
              </w:rPr>
              <w:t>Agent</w:t>
            </w:r>
            <w:r>
              <w:rPr>
                <w:sz w:val="21"/>
              </w:rPr>
              <w:t>、</w:t>
            </w:r>
            <w:r>
              <w:rPr>
                <w:sz w:val="21"/>
              </w:rPr>
              <w:t>Parser</w:t>
            </w:r>
            <w:r>
              <w:rPr>
                <w:sz w:val="21"/>
              </w:rPr>
              <w:t>、</w:t>
            </w:r>
            <w:r>
              <w:rPr>
                <w:sz w:val="21"/>
              </w:rPr>
              <w:t>Provider</w:t>
            </w:r>
            <w:r>
              <w:rPr>
                <w:sz w:val="21"/>
              </w:rPr>
              <w:t>、</w:t>
            </w:r>
            <w:r>
              <w:rPr>
                <w:sz w:val="21"/>
              </w:rPr>
              <w:t>RAG</w:t>
            </w:r>
          </w:p>
        </w:tc>
        <w:tc>
          <w:tcPr>
            <w:tcW w:w="2804" w:type="dxa"/>
            <w:tcMar>
              <w:top w:w="90" w:type="dxa"/>
              <w:left w:w="100" w:type="dxa"/>
              <w:bottom w:w="90" w:type="dxa"/>
              <w:right w:w="100" w:type="dxa"/>
            </w:tcMar>
            <w:vAlign w:val="center"/>
          </w:tcPr>
          <w:p w14:paraId="4856303D" w14:textId="77777777" w:rsidR="00FC2418" w:rsidRDefault="00472644">
            <w:pPr>
              <w:spacing w:before="20" w:after="20" w:line="320" w:lineRule="exact"/>
              <w:ind w:firstLine="0"/>
              <w:jc w:val="center"/>
            </w:pPr>
            <w:r>
              <w:rPr>
                <w:sz w:val="21"/>
              </w:rPr>
              <w:t>最近完整验证通过</w:t>
            </w:r>
          </w:p>
        </w:tc>
      </w:tr>
      <w:tr w:rsidR="00FC2418" w14:paraId="0433EF61" w14:textId="77777777">
        <w:trPr>
          <w:cantSplit/>
          <w:jc w:val="center"/>
        </w:trPr>
        <w:tc>
          <w:tcPr>
            <w:tcW w:w="1000" w:type="dxa"/>
            <w:tcMar>
              <w:top w:w="90" w:type="dxa"/>
              <w:left w:w="100" w:type="dxa"/>
              <w:bottom w:w="90" w:type="dxa"/>
              <w:right w:w="100" w:type="dxa"/>
            </w:tcMar>
            <w:vAlign w:val="center"/>
          </w:tcPr>
          <w:p w14:paraId="7197D627" w14:textId="77777777" w:rsidR="00FC2418" w:rsidRDefault="00472644">
            <w:pPr>
              <w:spacing w:before="20" w:after="20" w:line="320" w:lineRule="exact"/>
              <w:ind w:firstLine="0"/>
              <w:jc w:val="center"/>
            </w:pPr>
            <w:r>
              <w:rPr>
                <w:sz w:val="21"/>
              </w:rPr>
              <w:t>后端测试方法</w:t>
            </w:r>
          </w:p>
        </w:tc>
        <w:tc>
          <w:tcPr>
            <w:tcW w:w="2300" w:type="dxa"/>
            <w:tcMar>
              <w:top w:w="90" w:type="dxa"/>
              <w:left w:w="100" w:type="dxa"/>
              <w:bottom w:w="90" w:type="dxa"/>
              <w:right w:w="100" w:type="dxa"/>
            </w:tcMar>
            <w:vAlign w:val="center"/>
          </w:tcPr>
          <w:p w14:paraId="68FF971E" w14:textId="77777777" w:rsidR="00FC2418" w:rsidRDefault="00472644">
            <w:pPr>
              <w:spacing w:before="20" w:after="20" w:line="320" w:lineRule="exact"/>
              <w:ind w:firstLine="0"/>
              <w:jc w:val="center"/>
            </w:pPr>
            <w:r>
              <w:rPr>
                <w:sz w:val="21"/>
              </w:rPr>
              <w:t xml:space="preserve">81 </w:t>
            </w:r>
            <w:r>
              <w:rPr>
                <w:sz w:val="21"/>
              </w:rPr>
              <w:t>个</w:t>
            </w:r>
          </w:p>
        </w:tc>
        <w:tc>
          <w:tcPr>
            <w:tcW w:w="2400" w:type="dxa"/>
            <w:tcMar>
              <w:top w:w="90" w:type="dxa"/>
              <w:left w:w="100" w:type="dxa"/>
              <w:bottom w:w="90" w:type="dxa"/>
              <w:right w:w="100" w:type="dxa"/>
            </w:tcMar>
            <w:vAlign w:val="center"/>
          </w:tcPr>
          <w:p w14:paraId="30554AF7" w14:textId="77777777" w:rsidR="00FC2418" w:rsidRDefault="00472644">
            <w:pPr>
              <w:spacing w:before="20" w:after="20" w:line="320" w:lineRule="exact"/>
              <w:ind w:firstLine="0"/>
              <w:jc w:val="left"/>
              <w:rPr>
                <w:lang w:eastAsia="zh-CN"/>
              </w:rPr>
            </w:pPr>
            <w:r>
              <w:rPr>
                <w:sz w:val="21"/>
                <w:lang w:eastAsia="zh-CN"/>
              </w:rPr>
              <w:t>正向流程、错误路径、</w:t>
            </w:r>
            <w:r>
              <w:rPr>
                <w:sz w:val="21"/>
                <w:lang w:eastAsia="zh-CN"/>
              </w:rPr>
              <w:t>fallback</w:t>
            </w:r>
            <w:r>
              <w:rPr>
                <w:sz w:val="21"/>
                <w:lang w:eastAsia="zh-CN"/>
              </w:rPr>
              <w:t>、来源与向量</w:t>
            </w:r>
          </w:p>
        </w:tc>
        <w:tc>
          <w:tcPr>
            <w:tcW w:w="2804" w:type="dxa"/>
            <w:tcMar>
              <w:top w:w="90" w:type="dxa"/>
              <w:left w:w="100" w:type="dxa"/>
              <w:bottom w:w="90" w:type="dxa"/>
              <w:right w:w="100" w:type="dxa"/>
            </w:tcMar>
            <w:vAlign w:val="center"/>
          </w:tcPr>
          <w:p w14:paraId="5329C33D" w14:textId="77777777" w:rsidR="00FC2418" w:rsidRDefault="00472644">
            <w:pPr>
              <w:spacing w:before="20" w:after="20" w:line="320" w:lineRule="exact"/>
              <w:ind w:firstLine="0"/>
              <w:jc w:val="center"/>
            </w:pPr>
            <w:r>
              <w:rPr>
                <w:sz w:val="21"/>
              </w:rPr>
              <w:t xml:space="preserve">81 </w:t>
            </w:r>
            <w:r>
              <w:rPr>
                <w:sz w:val="21"/>
              </w:rPr>
              <w:t>个测试通过</w:t>
            </w:r>
          </w:p>
        </w:tc>
      </w:tr>
      <w:tr w:rsidR="00FC2418" w14:paraId="24602513" w14:textId="77777777">
        <w:trPr>
          <w:cantSplit/>
          <w:jc w:val="center"/>
        </w:trPr>
        <w:tc>
          <w:tcPr>
            <w:tcW w:w="1000" w:type="dxa"/>
            <w:tcMar>
              <w:top w:w="90" w:type="dxa"/>
              <w:left w:w="100" w:type="dxa"/>
              <w:bottom w:w="90" w:type="dxa"/>
              <w:right w:w="100" w:type="dxa"/>
            </w:tcMar>
            <w:vAlign w:val="center"/>
          </w:tcPr>
          <w:p w14:paraId="57730526" w14:textId="77777777" w:rsidR="00FC2418" w:rsidRDefault="00472644">
            <w:pPr>
              <w:spacing w:before="20" w:after="20" w:line="320" w:lineRule="exact"/>
              <w:ind w:firstLine="0"/>
              <w:jc w:val="center"/>
            </w:pPr>
            <w:r>
              <w:rPr>
                <w:sz w:val="21"/>
              </w:rPr>
              <w:t>Playwright</w:t>
            </w:r>
          </w:p>
        </w:tc>
        <w:tc>
          <w:tcPr>
            <w:tcW w:w="2300" w:type="dxa"/>
            <w:tcMar>
              <w:top w:w="90" w:type="dxa"/>
              <w:left w:w="100" w:type="dxa"/>
              <w:bottom w:w="90" w:type="dxa"/>
              <w:right w:w="100" w:type="dxa"/>
            </w:tcMar>
            <w:vAlign w:val="center"/>
          </w:tcPr>
          <w:p w14:paraId="72996362" w14:textId="77777777" w:rsidR="00FC2418" w:rsidRDefault="00472644">
            <w:pPr>
              <w:spacing w:before="20" w:after="20" w:line="320" w:lineRule="exact"/>
              <w:ind w:firstLine="0"/>
              <w:jc w:val="center"/>
            </w:pPr>
            <w:r>
              <w:rPr>
                <w:sz w:val="21"/>
              </w:rPr>
              <w:t xml:space="preserve">1 </w:t>
            </w:r>
            <w:r>
              <w:rPr>
                <w:sz w:val="21"/>
              </w:rPr>
              <w:t>条</w:t>
            </w:r>
          </w:p>
        </w:tc>
        <w:tc>
          <w:tcPr>
            <w:tcW w:w="2400" w:type="dxa"/>
            <w:tcMar>
              <w:top w:w="90" w:type="dxa"/>
              <w:left w:w="100" w:type="dxa"/>
              <w:bottom w:w="90" w:type="dxa"/>
              <w:right w:w="100" w:type="dxa"/>
            </w:tcMar>
            <w:vAlign w:val="center"/>
          </w:tcPr>
          <w:p w14:paraId="0186ABFA" w14:textId="77777777" w:rsidR="00FC2418" w:rsidRDefault="00472644">
            <w:pPr>
              <w:spacing w:before="20" w:after="20" w:line="320" w:lineRule="exact"/>
              <w:ind w:firstLine="0"/>
              <w:jc w:val="left"/>
              <w:rPr>
                <w:lang w:eastAsia="zh-CN"/>
              </w:rPr>
            </w:pPr>
            <w:r>
              <w:rPr>
                <w:sz w:val="21"/>
                <w:lang w:eastAsia="zh-CN"/>
              </w:rPr>
              <w:t>上传资料、画像、路径、资源、</w:t>
            </w:r>
            <w:r>
              <w:rPr>
                <w:sz w:val="21"/>
                <w:lang w:eastAsia="zh-CN"/>
              </w:rPr>
              <w:t>Tutor</w:t>
            </w:r>
            <w:r>
              <w:rPr>
                <w:sz w:val="21"/>
                <w:lang w:eastAsia="zh-CN"/>
              </w:rPr>
              <w:t>、</w:t>
            </w:r>
            <w:r>
              <w:rPr>
                <w:sz w:val="21"/>
                <w:lang w:eastAsia="zh-CN"/>
              </w:rPr>
              <w:t>Quiz</w:t>
            </w:r>
            <w:r>
              <w:rPr>
                <w:sz w:val="21"/>
                <w:lang w:eastAsia="zh-CN"/>
              </w:rPr>
              <w:t>、评价</w:t>
            </w:r>
          </w:p>
        </w:tc>
        <w:tc>
          <w:tcPr>
            <w:tcW w:w="2804" w:type="dxa"/>
            <w:tcMar>
              <w:top w:w="90" w:type="dxa"/>
              <w:left w:w="100" w:type="dxa"/>
              <w:bottom w:w="90" w:type="dxa"/>
              <w:right w:w="100" w:type="dxa"/>
            </w:tcMar>
            <w:vAlign w:val="center"/>
          </w:tcPr>
          <w:p w14:paraId="26805596" w14:textId="77777777" w:rsidR="00FC2418" w:rsidRDefault="00472644">
            <w:pPr>
              <w:spacing w:before="20" w:after="20" w:line="320" w:lineRule="exact"/>
              <w:ind w:firstLine="0"/>
              <w:jc w:val="center"/>
            </w:pPr>
            <w:r>
              <w:rPr>
                <w:sz w:val="21"/>
              </w:rPr>
              <w:t xml:space="preserve">smoke </w:t>
            </w:r>
            <w:r>
              <w:rPr>
                <w:sz w:val="21"/>
              </w:rPr>
              <w:t>通过</w:t>
            </w:r>
          </w:p>
        </w:tc>
      </w:tr>
      <w:tr w:rsidR="00FC2418" w14:paraId="21219D3A" w14:textId="77777777">
        <w:trPr>
          <w:cantSplit/>
          <w:jc w:val="center"/>
        </w:trPr>
        <w:tc>
          <w:tcPr>
            <w:tcW w:w="1000" w:type="dxa"/>
            <w:tcMar>
              <w:top w:w="90" w:type="dxa"/>
              <w:left w:w="100" w:type="dxa"/>
              <w:bottom w:w="90" w:type="dxa"/>
              <w:right w:w="100" w:type="dxa"/>
            </w:tcMar>
            <w:vAlign w:val="center"/>
          </w:tcPr>
          <w:p w14:paraId="177B171E" w14:textId="77777777" w:rsidR="00FC2418" w:rsidRDefault="00472644">
            <w:pPr>
              <w:spacing w:before="20" w:after="20" w:line="320" w:lineRule="exact"/>
              <w:ind w:firstLine="0"/>
              <w:jc w:val="center"/>
            </w:pPr>
            <w:r>
              <w:rPr>
                <w:sz w:val="21"/>
              </w:rPr>
              <w:t>构建与运行脚本</w:t>
            </w:r>
          </w:p>
        </w:tc>
        <w:tc>
          <w:tcPr>
            <w:tcW w:w="2300" w:type="dxa"/>
            <w:tcMar>
              <w:top w:w="90" w:type="dxa"/>
              <w:left w:w="100" w:type="dxa"/>
              <w:bottom w:w="90" w:type="dxa"/>
              <w:right w:w="100" w:type="dxa"/>
            </w:tcMar>
            <w:vAlign w:val="center"/>
          </w:tcPr>
          <w:p w14:paraId="6832A77C" w14:textId="77777777" w:rsidR="00FC2418" w:rsidRDefault="00472644">
            <w:pPr>
              <w:spacing w:before="20" w:after="20" w:line="320" w:lineRule="exact"/>
              <w:ind w:firstLine="0"/>
              <w:jc w:val="left"/>
            </w:pPr>
            <w:r>
              <w:rPr>
                <w:sz w:val="21"/>
              </w:rPr>
              <w:t xml:space="preserve">Smoke </w:t>
            </w:r>
            <w:r>
              <w:rPr>
                <w:sz w:val="21"/>
              </w:rPr>
              <w:t>与完整</w:t>
            </w:r>
            <w:r>
              <w:rPr>
                <w:sz w:val="21"/>
              </w:rPr>
              <w:t xml:space="preserve"> Verify</w:t>
            </w:r>
          </w:p>
        </w:tc>
        <w:tc>
          <w:tcPr>
            <w:tcW w:w="2400" w:type="dxa"/>
            <w:tcMar>
              <w:top w:w="90" w:type="dxa"/>
              <w:left w:w="100" w:type="dxa"/>
              <w:bottom w:w="90" w:type="dxa"/>
              <w:right w:w="100" w:type="dxa"/>
            </w:tcMar>
            <w:vAlign w:val="center"/>
          </w:tcPr>
          <w:p w14:paraId="7A503079" w14:textId="77777777" w:rsidR="00FC2418" w:rsidRDefault="00472644">
            <w:pPr>
              <w:spacing w:before="20" w:after="20" w:line="320" w:lineRule="exact"/>
              <w:ind w:firstLine="0"/>
              <w:jc w:val="left"/>
              <w:rPr>
                <w:lang w:eastAsia="zh-CN"/>
              </w:rPr>
            </w:pPr>
            <w:r>
              <w:rPr>
                <w:sz w:val="21"/>
                <w:lang w:eastAsia="zh-CN"/>
              </w:rPr>
              <w:t>编译、依赖、</w:t>
            </w:r>
            <w:r>
              <w:rPr>
                <w:sz w:val="21"/>
                <w:lang w:eastAsia="zh-CN"/>
              </w:rPr>
              <w:t>Wheel</w:t>
            </w:r>
            <w:r>
              <w:rPr>
                <w:sz w:val="21"/>
                <w:lang w:eastAsia="zh-CN"/>
              </w:rPr>
              <w:t>、前端构建和浏览器链路</w:t>
            </w:r>
          </w:p>
        </w:tc>
        <w:tc>
          <w:tcPr>
            <w:tcW w:w="2804" w:type="dxa"/>
            <w:tcMar>
              <w:top w:w="90" w:type="dxa"/>
              <w:left w:w="100" w:type="dxa"/>
              <w:bottom w:w="90" w:type="dxa"/>
              <w:right w:w="100" w:type="dxa"/>
            </w:tcMar>
            <w:vAlign w:val="center"/>
          </w:tcPr>
          <w:p w14:paraId="7160942E" w14:textId="77777777" w:rsidR="00FC2418" w:rsidRDefault="00472644">
            <w:pPr>
              <w:spacing w:before="20" w:after="20" w:line="320" w:lineRule="exact"/>
              <w:ind w:firstLine="0"/>
              <w:jc w:val="left"/>
            </w:pPr>
            <w:r>
              <w:rPr>
                <w:sz w:val="21"/>
              </w:rPr>
              <w:t>最近</w:t>
            </w:r>
            <w:r>
              <w:rPr>
                <w:sz w:val="21"/>
              </w:rPr>
              <w:t xml:space="preserve"> Reviewer </w:t>
            </w:r>
            <w:r>
              <w:rPr>
                <w:sz w:val="21"/>
              </w:rPr>
              <w:t>验证通过</w:t>
            </w:r>
          </w:p>
        </w:tc>
      </w:tr>
    </w:tbl>
    <w:p w14:paraId="21997EEE" w14:textId="77777777" w:rsidR="00FC2418" w:rsidRDefault="00FC2418">
      <w:pPr>
        <w:ind w:firstLine="0"/>
      </w:pPr>
    </w:p>
    <w:p w14:paraId="18A74788" w14:textId="77777777" w:rsidR="00FC2418" w:rsidRDefault="00472644">
      <w:r>
        <w:t>最近一次</w:t>
      </w:r>
      <w:r>
        <w:t xml:space="preserve"> RAG Phase 5 Reviewer </w:t>
      </w:r>
      <w:r>
        <w:t>复核中，定向后端回归</w:t>
      </w:r>
      <w:r>
        <w:t xml:space="preserve"> 35 </w:t>
      </w:r>
      <w:r>
        <w:t>个测试通过，前端生产构建通过；完整</w:t>
      </w:r>
      <w:r>
        <w:t xml:space="preserve"> verify.ps1 </w:t>
      </w:r>
      <w:r>
        <w:t>随后通过</w:t>
      </w:r>
      <w:r>
        <w:t xml:space="preserve"> Python compile</w:t>
      </w:r>
      <w:r>
        <w:t>、</w:t>
      </w:r>
      <w:r>
        <w:t xml:space="preserve">81 </w:t>
      </w:r>
      <w:r>
        <w:t>个后端测试、</w:t>
      </w:r>
      <w:r>
        <w:t>pip check</w:t>
      </w:r>
      <w:r>
        <w:t>、后端</w:t>
      </w:r>
      <w:r>
        <w:t xml:space="preserve"> Wheel </w:t>
      </w:r>
      <w:r>
        <w:t>构建、前端依赖安装、前端生产构建和</w:t>
      </w:r>
      <w:r>
        <w:t xml:space="preserve"> Playwright smoke</w:t>
      </w:r>
      <w:r>
        <w:t>。验</w:t>
      </w:r>
      <w:r>
        <w:lastRenderedPageBreak/>
        <w:t>证过程中出现过</w:t>
      </w:r>
      <w:r>
        <w:t xml:space="preserve"> Windows </w:t>
      </w:r>
      <w:r>
        <w:t>文件占用导致</w:t>
      </w:r>
      <w:r>
        <w:t xml:space="preserve"> npm ci </w:t>
      </w:r>
      <w:r>
        <w:t>无法删除</w:t>
      </w:r>
      <w:r>
        <w:t xml:space="preserve"> esbuild.exe </w:t>
      </w:r>
      <w:r>
        <w:t>的环境问题，停止相关</w:t>
      </w:r>
      <w:r>
        <w:t xml:space="preserve"> node/esbuild </w:t>
      </w:r>
      <w:r>
        <w:t>进程后重跑通过。</w:t>
      </w:r>
    </w:p>
    <w:p w14:paraId="646FE26D" w14:textId="77777777" w:rsidR="00FC2418" w:rsidRDefault="00472644">
      <w:pPr>
        <w:pStyle w:val="21"/>
      </w:pPr>
      <w:bookmarkStart w:id="27" w:name="_Toc235318946"/>
      <w:r>
        <w:t xml:space="preserve">4.3 </w:t>
      </w:r>
      <w:r>
        <w:t>关键测试用例</w:t>
      </w:r>
      <w:bookmarkEnd w:id="27"/>
    </w:p>
    <w:p w14:paraId="334E6E61" w14:textId="77777777" w:rsidR="00FC2418" w:rsidRDefault="00472644">
      <w:pPr>
        <w:pStyle w:val="a7"/>
      </w:pPr>
      <w:r>
        <w:t>表</w:t>
      </w:r>
      <w:r>
        <w:t xml:space="preserve"> 4-2 </w:t>
      </w:r>
      <w:r>
        <w:t>核心</w:t>
      </w:r>
      <w:r>
        <w:t xml:space="preserve"> P0 </w:t>
      </w:r>
      <w:r>
        <w:t>测试用例</w:t>
      </w:r>
    </w:p>
    <w:tbl>
      <w:tblPr>
        <w:tblStyle w:val="af5"/>
        <w:tblW w:w="8504" w:type="dxa"/>
        <w:jc w:val="center"/>
        <w:tblLayout w:type="fixed"/>
        <w:tblLook w:val="04A0" w:firstRow="1" w:lastRow="0" w:firstColumn="1" w:lastColumn="0" w:noHBand="0" w:noVBand="1"/>
      </w:tblPr>
      <w:tblGrid>
        <w:gridCol w:w="1000"/>
        <w:gridCol w:w="2300"/>
        <w:gridCol w:w="2400"/>
        <w:gridCol w:w="2804"/>
      </w:tblGrid>
      <w:tr w:rsidR="00FC2418" w14:paraId="21D30A92" w14:textId="77777777">
        <w:trPr>
          <w:cantSplit/>
          <w:tblHeader/>
          <w:jc w:val="center"/>
        </w:trPr>
        <w:tc>
          <w:tcPr>
            <w:tcW w:w="1000" w:type="dxa"/>
            <w:tcMar>
              <w:top w:w="90" w:type="dxa"/>
              <w:left w:w="100" w:type="dxa"/>
              <w:bottom w:w="90" w:type="dxa"/>
              <w:right w:w="100" w:type="dxa"/>
            </w:tcMar>
            <w:vAlign w:val="center"/>
          </w:tcPr>
          <w:p w14:paraId="62ED3F9A" w14:textId="77777777" w:rsidR="00FC2418" w:rsidRDefault="00472644">
            <w:pPr>
              <w:spacing w:before="20" w:after="20" w:line="320" w:lineRule="exact"/>
              <w:ind w:firstLine="0"/>
              <w:jc w:val="center"/>
            </w:pPr>
            <w:r>
              <w:rPr>
                <w:b/>
                <w:sz w:val="21"/>
              </w:rPr>
              <w:t>编号</w:t>
            </w:r>
          </w:p>
        </w:tc>
        <w:tc>
          <w:tcPr>
            <w:tcW w:w="2300" w:type="dxa"/>
            <w:tcMar>
              <w:top w:w="90" w:type="dxa"/>
              <w:left w:w="100" w:type="dxa"/>
              <w:bottom w:w="90" w:type="dxa"/>
              <w:right w:w="100" w:type="dxa"/>
            </w:tcMar>
            <w:vAlign w:val="center"/>
          </w:tcPr>
          <w:p w14:paraId="42ADD1E9" w14:textId="77777777" w:rsidR="00FC2418" w:rsidRDefault="00472644">
            <w:pPr>
              <w:spacing w:before="20" w:after="20" w:line="320" w:lineRule="exact"/>
              <w:ind w:firstLine="0"/>
              <w:jc w:val="center"/>
            </w:pPr>
            <w:r>
              <w:rPr>
                <w:b/>
                <w:sz w:val="21"/>
              </w:rPr>
              <w:t>测试目标</w:t>
            </w:r>
          </w:p>
        </w:tc>
        <w:tc>
          <w:tcPr>
            <w:tcW w:w="2400" w:type="dxa"/>
            <w:tcMar>
              <w:top w:w="90" w:type="dxa"/>
              <w:left w:w="100" w:type="dxa"/>
              <w:bottom w:w="90" w:type="dxa"/>
              <w:right w:w="100" w:type="dxa"/>
            </w:tcMar>
            <w:vAlign w:val="center"/>
          </w:tcPr>
          <w:p w14:paraId="215A9EC1" w14:textId="77777777" w:rsidR="00FC2418" w:rsidRDefault="00472644">
            <w:pPr>
              <w:spacing w:before="20" w:after="20" w:line="320" w:lineRule="exact"/>
              <w:ind w:firstLine="0"/>
              <w:jc w:val="center"/>
            </w:pPr>
            <w:r>
              <w:rPr>
                <w:b/>
                <w:sz w:val="21"/>
              </w:rPr>
              <w:t>输入条件</w:t>
            </w:r>
          </w:p>
        </w:tc>
        <w:tc>
          <w:tcPr>
            <w:tcW w:w="2804" w:type="dxa"/>
            <w:tcMar>
              <w:top w:w="90" w:type="dxa"/>
              <w:left w:w="100" w:type="dxa"/>
              <w:bottom w:w="90" w:type="dxa"/>
              <w:right w:w="100" w:type="dxa"/>
            </w:tcMar>
            <w:vAlign w:val="center"/>
          </w:tcPr>
          <w:p w14:paraId="2C89140D" w14:textId="77777777" w:rsidR="00FC2418" w:rsidRDefault="00472644">
            <w:pPr>
              <w:spacing w:before="20" w:after="20" w:line="320" w:lineRule="exact"/>
              <w:ind w:firstLine="0"/>
              <w:jc w:val="center"/>
            </w:pPr>
            <w:r>
              <w:rPr>
                <w:b/>
                <w:sz w:val="21"/>
              </w:rPr>
              <w:t>预期结果</w:t>
            </w:r>
          </w:p>
        </w:tc>
      </w:tr>
      <w:tr w:rsidR="00FC2418" w14:paraId="5FD721CD" w14:textId="77777777">
        <w:trPr>
          <w:cantSplit/>
          <w:jc w:val="center"/>
        </w:trPr>
        <w:tc>
          <w:tcPr>
            <w:tcW w:w="1000" w:type="dxa"/>
            <w:tcMar>
              <w:top w:w="90" w:type="dxa"/>
              <w:left w:w="100" w:type="dxa"/>
              <w:bottom w:w="90" w:type="dxa"/>
              <w:right w:w="100" w:type="dxa"/>
            </w:tcMar>
            <w:vAlign w:val="center"/>
          </w:tcPr>
          <w:p w14:paraId="38494055" w14:textId="77777777" w:rsidR="00FC2418" w:rsidRDefault="00472644">
            <w:pPr>
              <w:spacing w:before="20" w:after="20" w:line="320" w:lineRule="exact"/>
              <w:ind w:firstLine="0"/>
              <w:jc w:val="center"/>
            </w:pPr>
            <w:r>
              <w:rPr>
                <w:sz w:val="21"/>
              </w:rPr>
              <w:t>T01</w:t>
            </w:r>
          </w:p>
        </w:tc>
        <w:tc>
          <w:tcPr>
            <w:tcW w:w="2300" w:type="dxa"/>
            <w:tcMar>
              <w:top w:w="90" w:type="dxa"/>
              <w:left w:w="100" w:type="dxa"/>
              <w:bottom w:w="90" w:type="dxa"/>
              <w:right w:w="100" w:type="dxa"/>
            </w:tcMar>
            <w:vAlign w:val="center"/>
          </w:tcPr>
          <w:p w14:paraId="6D35C6AE" w14:textId="77777777" w:rsidR="00FC2418" w:rsidRDefault="00472644">
            <w:pPr>
              <w:spacing w:before="20" w:after="20" w:line="320" w:lineRule="exact"/>
              <w:ind w:firstLine="0"/>
              <w:jc w:val="center"/>
            </w:pPr>
            <w:r>
              <w:rPr>
                <w:sz w:val="21"/>
              </w:rPr>
              <w:t xml:space="preserve">Demo data </w:t>
            </w:r>
            <w:r>
              <w:rPr>
                <w:sz w:val="21"/>
              </w:rPr>
              <w:t>幂等</w:t>
            </w:r>
          </w:p>
        </w:tc>
        <w:tc>
          <w:tcPr>
            <w:tcW w:w="2400" w:type="dxa"/>
            <w:tcMar>
              <w:top w:w="90" w:type="dxa"/>
              <w:left w:w="100" w:type="dxa"/>
              <w:bottom w:w="90" w:type="dxa"/>
              <w:right w:w="100" w:type="dxa"/>
            </w:tcMar>
            <w:vAlign w:val="center"/>
          </w:tcPr>
          <w:p w14:paraId="4313FE31" w14:textId="77777777" w:rsidR="00FC2418" w:rsidRDefault="00472644">
            <w:pPr>
              <w:spacing w:before="20" w:after="20" w:line="320" w:lineRule="exact"/>
              <w:ind w:firstLine="0"/>
              <w:jc w:val="center"/>
            </w:pPr>
            <w:r>
              <w:rPr>
                <w:sz w:val="21"/>
              </w:rPr>
              <w:t>连续加载两次</w:t>
            </w:r>
          </w:p>
        </w:tc>
        <w:tc>
          <w:tcPr>
            <w:tcW w:w="2804" w:type="dxa"/>
            <w:tcMar>
              <w:top w:w="90" w:type="dxa"/>
              <w:left w:w="100" w:type="dxa"/>
              <w:bottom w:w="90" w:type="dxa"/>
              <w:right w:w="100" w:type="dxa"/>
            </w:tcMar>
            <w:vAlign w:val="center"/>
          </w:tcPr>
          <w:p w14:paraId="710B76BD" w14:textId="77777777" w:rsidR="00FC2418" w:rsidRDefault="00472644">
            <w:pPr>
              <w:spacing w:before="20" w:after="20" w:line="320" w:lineRule="exact"/>
              <w:ind w:firstLine="0"/>
              <w:jc w:val="center"/>
              <w:rPr>
                <w:lang w:eastAsia="zh-CN"/>
              </w:rPr>
            </w:pPr>
            <w:r>
              <w:rPr>
                <w:sz w:val="21"/>
                <w:lang w:eastAsia="zh-CN"/>
              </w:rPr>
              <w:t>课程、知识点和画像不重复</w:t>
            </w:r>
          </w:p>
        </w:tc>
      </w:tr>
      <w:tr w:rsidR="00FC2418" w14:paraId="27A3A426" w14:textId="77777777">
        <w:trPr>
          <w:cantSplit/>
          <w:jc w:val="center"/>
        </w:trPr>
        <w:tc>
          <w:tcPr>
            <w:tcW w:w="1000" w:type="dxa"/>
            <w:tcMar>
              <w:top w:w="90" w:type="dxa"/>
              <w:left w:w="100" w:type="dxa"/>
              <w:bottom w:w="90" w:type="dxa"/>
              <w:right w:w="100" w:type="dxa"/>
            </w:tcMar>
            <w:vAlign w:val="center"/>
          </w:tcPr>
          <w:p w14:paraId="5B389A1A" w14:textId="77777777" w:rsidR="00FC2418" w:rsidRDefault="00472644">
            <w:pPr>
              <w:spacing w:before="20" w:after="20" w:line="320" w:lineRule="exact"/>
              <w:ind w:firstLine="0"/>
              <w:jc w:val="center"/>
            </w:pPr>
            <w:r>
              <w:rPr>
                <w:sz w:val="21"/>
              </w:rPr>
              <w:t>T02</w:t>
            </w:r>
          </w:p>
        </w:tc>
        <w:tc>
          <w:tcPr>
            <w:tcW w:w="2300" w:type="dxa"/>
            <w:tcMar>
              <w:top w:w="90" w:type="dxa"/>
              <w:left w:w="100" w:type="dxa"/>
              <w:bottom w:w="90" w:type="dxa"/>
              <w:right w:w="100" w:type="dxa"/>
            </w:tcMar>
            <w:vAlign w:val="center"/>
          </w:tcPr>
          <w:p w14:paraId="257CAF1D" w14:textId="77777777" w:rsidR="00FC2418" w:rsidRDefault="00472644">
            <w:pPr>
              <w:spacing w:before="20" w:after="20" w:line="320" w:lineRule="exact"/>
              <w:ind w:firstLine="0"/>
              <w:jc w:val="center"/>
            </w:pPr>
            <w:r>
              <w:rPr>
                <w:sz w:val="21"/>
              </w:rPr>
              <w:t>六维画像</w:t>
            </w:r>
          </w:p>
        </w:tc>
        <w:tc>
          <w:tcPr>
            <w:tcW w:w="2400" w:type="dxa"/>
            <w:tcMar>
              <w:top w:w="90" w:type="dxa"/>
              <w:left w:w="100" w:type="dxa"/>
              <w:bottom w:w="90" w:type="dxa"/>
              <w:right w:w="100" w:type="dxa"/>
            </w:tcMar>
            <w:vAlign w:val="center"/>
          </w:tcPr>
          <w:p w14:paraId="3B56B2F1" w14:textId="77777777" w:rsidR="00FC2418" w:rsidRDefault="00472644">
            <w:pPr>
              <w:spacing w:before="20" w:after="20" w:line="320" w:lineRule="exact"/>
              <w:ind w:firstLine="0"/>
              <w:jc w:val="left"/>
              <w:rPr>
                <w:lang w:eastAsia="zh-CN"/>
              </w:rPr>
            </w:pPr>
            <w:r>
              <w:rPr>
                <w:sz w:val="21"/>
                <w:lang w:eastAsia="zh-CN"/>
              </w:rPr>
              <w:t>包含基础、目标、时间和偏好对话</w:t>
            </w:r>
          </w:p>
        </w:tc>
        <w:tc>
          <w:tcPr>
            <w:tcW w:w="2804" w:type="dxa"/>
            <w:tcMar>
              <w:top w:w="90" w:type="dxa"/>
              <w:left w:w="100" w:type="dxa"/>
              <w:bottom w:w="90" w:type="dxa"/>
              <w:right w:w="100" w:type="dxa"/>
            </w:tcMar>
            <w:vAlign w:val="center"/>
          </w:tcPr>
          <w:p w14:paraId="081BA55D" w14:textId="77777777" w:rsidR="00FC2418" w:rsidRDefault="00472644">
            <w:pPr>
              <w:spacing w:before="20" w:after="20" w:line="320" w:lineRule="exact"/>
              <w:ind w:firstLine="0"/>
              <w:jc w:val="center"/>
            </w:pPr>
            <w:r>
              <w:rPr>
                <w:sz w:val="21"/>
              </w:rPr>
              <w:t>返回六个完整维度</w:t>
            </w:r>
          </w:p>
        </w:tc>
      </w:tr>
      <w:tr w:rsidR="00FC2418" w14:paraId="6DE6D345" w14:textId="77777777">
        <w:trPr>
          <w:cantSplit/>
          <w:jc w:val="center"/>
        </w:trPr>
        <w:tc>
          <w:tcPr>
            <w:tcW w:w="1000" w:type="dxa"/>
            <w:tcMar>
              <w:top w:w="90" w:type="dxa"/>
              <w:left w:w="100" w:type="dxa"/>
              <w:bottom w:w="90" w:type="dxa"/>
              <w:right w:w="100" w:type="dxa"/>
            </w:tcMar>
            <w:vAlign w:val="center"/>
          </w:tcPr>
          <w:p w14:paraId="4BDD0498" w14:textId="77777777" w:rsidR="00FC2418" w:rsidRDefault="00472644">
            <w:pPr>
              <w:spacing w:before="20" w:after="20" w:line="320" w:lineRule="exact"/>
              <w:ind w:firstLine="0"/>
              <w:jc w:val="center"/>
            </w:pPr>
            <w:r>
              <w:rPr>
                <w:sz w:val="21"/>
              </w:rPr>
              <w:t>T03</w:t>
            </w:r>
          </w:p>
        </w:tc>
        <w:tc>
          <w:tcPr>
            <w:tcW w:w="2300" w:type="dxa"/>
            <w:tcMar>
              <w:top w:w="90" w:type="dxa"/>
              <w:left w:w="100" w:type="dxa"/>
              <w:bottom w:w="90" w:type="dxa"/>
              <w:right w:w="100" w:type="dxa"/>
            </w:tcMar>
            <w:vAlign w:val="center"/>
          </w:tcPr>
          <w:p w14:paraId="79061D4C" w14:textId="77777777" w:rsidR="00FC2418" w:rsidRDefault="00472644">
            <w:pPr>
              <w:spacing w:before="20" w:after="20" w:line="320" w:lineRule="exact"/>
              <w:ind w:firstLine="0"/>
              <w:jc w:val="center"/>
            </w:pPr>
            <w:r>
              <w:rPr>
                <w:sz w:val="21"/>
              </w:rPr>
              <w:t>文档解析</w:t>
            </w:r>
          </w:p>
        </w:tc>
        <w:tc>
          <w:tcPr>
            <w:tcW w:w="2400" w:type="dxa"/>
            <w:tcMar>
              <w:top w:w="90" w:type="dxa"/>
              <w:left w:w="100" w:type="dxa"/>
              <w:bottom w:w="90" w:type="dxa"/>
              <w:right w:w="100" w:type="dxa"/>
            </w:tcMar>
            <w:vAlign w:val="center"/>
          </w:tcPr>
          <w:p w14:paraId="7A9EE3E4" w14:textId="77777777" w:rsidR="00FC2418" w:rsidRDefault="00472644">
            <w:pPr>
              <w:spacing w:before="20" w:after="20" w:line="320" w:lineRule="exact"/>
              <w:ind w:firstLine="0"/>
              <w:jc w:val="left"/>
            </w:pPr>
            <w:r>
              <w:rPr>
                <w:sz w:val="21"/>
              </w:rPr>
              <w:t>上传</w:t>
            </w:r>
            <w:r>
              <w:rPr>
                <w:sz w:val="21"/>
              </w:rPr>
              <w:t xml:space="preserve"> Markdown</w:t>
            </w:r>
            <w:r>
              <w:rPr>
                <w:sz w:val="21"/>
              </w:rPr>
              <w:t>、</w:t>
            </w:r>
            <w:r>
              <w:rPr>
                <w:sz w:val="21"/>
              </w:rPr>
              <w:t>PDF</w:t>
            </w:r>
            <w:r>
              <w:rPr>
                <w:sz w:val="21"/>
              </w:rPr>
              <w:t>、</w:t>
            </w:r>
            <w:r>
              <w:rPr>
                <w:sz w:val="21"/>
              </w:rPr>
              <w:t>DOCX</w:t>
            </w:r>
          </w:p>
        </w:tc>
        <w:tc>
          <w:tcPr>
            <w:tcW w:w="2804" w:type="dxa"/>
            <w:tcMar>
              <w:top w:w="90" w:type="dxa"/>
              <w:left w:w="100" w:type="dxa"/>
              <w:bottom w:w="90" w:type="dxa"/>
              <w:right w:w="100" w:type="dxa"/>
            </w:tcMar>
            <w:vAlign w:val="center"/>
          </w:tcPr>
          <w:p w14:paraId="3C99A8A0" w14:textId="77777777" w:rsidR="00FC2418" w:rsidRDefault="00472644">
            <w:pPr>
              <w:spacing w:before="20" w:after="20" w:line="320" w:lineRule="exact"/>
              <w:ind w:firstLine="0"/>
              <w:jc w:val="left"/>
            </w:pPr>
            <w:r>
              <w:rPr>
                <w:sz w:val="21"/>
              </w:rPr>
              <w:t>生成</w:t>
            </w:r>
            <w:r>
              <w:rPr>
                <w:sz w:val="21"/>
              </w:rPr>
              <w:t xml:space="preserve"> document</w:t>
            </w:r>
            <w:r>
              <w:rPr>
                <w:sz w:val="21"/>
              </w:rPr>
              <w:t>、</w:t>
            </w:r>
            <w:r>
              <w:rPr>
                <w:sz w:val="21"/>
              </w:rPr>
              <w:t xml:space="preserve">chunk </w:t>
            </w:r>
            <w:r>
              <w:rPr>
                <w:sz w:val="21"/>
              </w:rPr>
              <w:t>和</w:t>
            </w:r>
            <w:r>
              <w:rPr>
                <w:sz w:val="21"/>
              </w:rPr>
              <w:t xml:space="preserve"> source_ref</w:t>
            </w:r>
          </w:p>
        </w:tc>
      </w:tr>
      <w:tr w:rsidR="00FC2418" w14:paraId="16C34BEF" w14:textId="77777777">
        <w:trPr>
          <w:cantSplit/>
          <w:jc w:val="center"/>
        </w:trPr>
        <w:tc>
          <w:tcPr>
            <w:tcW w:w="1000" w:type="dxa"/>
            <w:tcMar>
              <w:top w:w="90" w:type="dxa"/>
              <w:left w:w="100" w:type="dxa"/>
              <w:bottom w:w="90" w:type="dxa"/>
              <w:right w:w="100" w:type="dxa"/>
            </w:tcMar>
            <w:vAlign w:val="center"/>
          </w:tcPr>
          <w:p w14:paraId="4B43F367" w14:textId="77777777" w:rsidR="00FC2418" w:rsidRDefault="00472644">
            <w:pPr>
              <w:spacing w:before="20" w:after="20" w:line="320" w:lineRule="exact"/>
              <w:ind w:firstLine="0"/>
              <w:jc w:val="center"/>
            </w:pPr>
            <w:r>
              <w:rPr>
                <w:sz w:val="21"/>
              </w:rPr>
              <w:t>T04</w:t>
            </w:r>
          </w:p>
        </w:tc>
        <w:tc>
          <w:tcPr>
            <w:tcW w:w="2300" w:type="dxa"/>
            <w:tcMar>
              <w:top w:w="90" w:type="dxa"/>
              <w:left w:w="100" w:type="dxa"/>
              <w:bottom w:w="90" w:type="dxa"/>
              <w:right w:w="100" w:type="dxa"/>
            </w:tcMar>
            <w:vAlign w:val="center"/>
          </w:tcPr>
          <w:p w14:paraId="08DDA1A5" w14:textId="77777777" w:rsidR="00FC2418" w:rsidRDefault="00472644">
            <w:pPr>
              <w:spacing w:before="20" w:after="20" w:line="320" w:lineRule="exact"/>
              <w:ind w:firstLine="0"/>
              <w:jc w:val="center"/>
            </w:pPr>
            <w:r>
              <w:rPr>
                <w:sz w:val="21"/>
              </w:rPr>
              <w:t>文件限制</w:t>
            </w:r>
          </w:p>
        </w:tc>
        <w:tc>
          <w:tcPr>
            <w:tcW w:w="2400" w:type="dxa"/>
            <w:tcMar>
              <w:top w:w="90" w:type="dxa"/>
              <w:left w:w="100" w:type="dxa"/>
              <w:bottom w:w="90" w:type="dxa"/>
              <w:right w:w="100" w:type="dxa"/>
            </w:tcMar>
            <w:vAlign w:val="center"/>
          </w:tcPr>
          <w:p w14:paraId="398EE7A5" w14:textId="77777777" w:rsidR="00FC2418" w:rsidRDefault="00472644">
            <w:pPr>
              <w:spacing w:before="20" w:after="20" w:line="320" w:lineRule="exact"/>
              <w:ind w:firstLine="0"/>
              <w:jc w:val="center"/>
            </w:pPr>
            <w:r>
              <w:rPr>
                <w:sz w:val="21"/>
              </w:rPr>
              <w:t>上传超过</w:t>
            </w:r>
            <w:r>
              <w:rPr>
                <w:sz w:val="21"/>
              </w:rPr>
              <w:t xml:space="preserve"> 5 MB </w:t>
            </w:r>
            <w:r>
              <w:rPr>
                <w:sz w:val="21"/>
              </w:rPr>
              <w:t>文件</w:t>
            </w:r>
          </w:p>
        </w:tc>
        <w:tc>
          <w:tcPr>
            <w:tcW w:w="2804" w:type="dxa"/>
            <w:tcMar>
              <w:top w:w="90" w:type="dxa"/>
              <w:left w:w="100" w:type="dxa"/>
              <w:bottom w:w="90" w:type="dxa"/>
              <w:right w:w="100" w:type="dxa"/>
            </w:tcMar>
            <w:vAlign w:val="center"/>
          </w:tcPr>
          <w:p w14:paraId="3A598154" w14:textId="77777777" w:rsidR="00FC2418" w:rsidRDefault="00472644">
            <w:pPr>
              <w:spacing w:before="20" w:after="20" w:line="320" w:lineRule="exact"/>
              <w:ind w:firstLine="0"/>
              <w:jc w:val="left"/>
              <w:rPr>
                <w:lang w:eastAsia="zh-CN"/>
              </w:rPr>
            </w:pPr>
            <w:r>
              <w:rPr>
                <w:sz w:val="21"/>
                <w:lang w:eastAsia="zh-CN"/>
              </w:rPr>
              <w:t>返回明确错误，不写入数据库</w:t>
            </w:r>
          </w:p>
        </w:tc>
      </w:tr>
      <w:tr w:rsidR="00FC2418" w14:paraId="2C3C6F08" w14:textId="77777777">
        <w:trPr>
          <w:cantSplit/>
          <w:jc w:val="center"/>
        </w:trPr>
        <w:tc>
          <w:tcPr>
            <w:tcW w:w="1000" w:type="dxa"/>
            <w:tcMar>
              <w:top w:w="90" w:type="dxa"/>
              <w:left w:w="100" w:type="dxa"/>
              <w:bottom w:w="90" w:type="dxa"/>
              <w:right w:w="100" w:type="dxa"/>
            </w:tcMar>
            <w:vAlign w:val="center"/>
          </w:tcPr>
          <w:p w14:paraId="5D44D030" w14:textId="77777777" w:rsidR="00FC2418" w:rsidRDefault="00472644">
            <w:pPr>
              <w:spacing w:before="20" w:after="20" w:line="320" w:lineRule="exact"/>
              <w:ind w:firstLine="0"/>
              <w:jc w:val="center"/>
            </w:pPr>
            <w:r>
              <w:rPr>
                <w:sz w:val="21"/>
              </w:rPr>
              <w:t>T05</w:t>
            </w:r>
          </w:p>
        </w:tc>
        <w:tc>
          <w:tcPr>
            <w:tcW w:w="2300" w:type="dxa"/>
            <w:tcMar>
              <w:top w:w="90" w:type="dxa"/>
              <w:left w:w="100" w:type="dxa"/>
              <w:bottom w:w="90" w:type="dxa"/>
              <w:right w:w="100" w:type="dxa"/>
            </w:tcMar>
            <w:vAlign w:val="center"/>
          </w:tcPr>
          <w:p w14:paraId="33F39C67" w14:textId="77777777" w:rsidR="00FC2418" w:rsidRDefault="00472644">
            <w:pPr>
              <w:spacing w:before="20" w:after="20" w:line="320" w:lineRule="exact"/>
              <w:ind w:firstLine="0"/>
              <w:jc w:val="center"/>
            </w:pPr>
            <w:r>
              <w:rPr>
                <w:sz w:val="21"/>
              </w:rPr>
              <w:t xml:space="preserve">BFS/DFS </w:t>
            </w:r>
            <w:r>
              <w:rPr>
                <w:sz w:val="21"/>
              </w:rPr>
              <w:t>检索</w:t>
            </w:r>
          </w:p>
        </w:tc>
        <w:tc>
          <w:tcPr>
            <w:tcW w:w="2400" w:type="dxa"/>
            <w:tcMar>
              <w:top w:w="90" w:type="dxa"/>
              <w:left w:w="100" w:type="dxa"/>
              <w:bottom w:w="90" w:type="dxa"/>
              <w:right w:w="100" w:type="dxa"/>
            </w:tcMar>
            <w:vAlign w:val="center"/>
          </w:tcPr>
          <w:p w14:paraId="23C3E287" w14:textId="77777777" w:rsidR="00FC2418" w:rsidRDefault="00472644">
            <w:pPr>
              <w:spacing w:before="20" w:after="20" w:line="320" w:lineRule="exact"/>
              <w:ind w:firstLine="0"/>
              <w:jc w:val="left"/>
            </w:pPr>
            <w:r>
              <w:rPr>
                <w:sz w:val="21"/>
              </w:rPr>
              <w:t>复合查询</w:t>
            </w:r>
            <w:r>
              <w:rPr>
                <w:sz w:val="21"/>
              </w:rPr>
              <w:t xml:space="preserve"> BFS </w:t>
            </w:r>
            <w:r>
              <w:rPr>
                <w:sz w:val="21"/>
              </w:rPr>
              <w:t>与</w:t>
            </w:r>
            <w:r>
              <w:rPr>
                <w:sz w:val="21"/>
              </w:rPr>
              <w:t xml:space="preserve"> DFS</w:t>
            </w:r>
          </w:p>
        </w:tc>
        <w:tc>
          <w:tcPr>
            <w:tcW w:w="2804" w:type="dxa"/>
            <w:tcMar>
              <w:top w:w="90" w:type="dxa"/>
              <w:left w:w="100" w:type="dxa"/>
              <w:bottom w:w="90" w:type="dxa"/>
              <w:right w:w="100" w:type="dxa"/>
            </w:tcMar>
            <w:vAlign w:val="center"/>
          </w:tcPr>
          <w:p w14:paraId="2CD616FB" w14:textId="77777777" w:rsidR="00FC2418" w:rsidRDefault="00472644">
            <w:pPr>
              <w:spacing w:before="20" w:after="20" w:line="320" w:lineRule="exact"/>
              <w:ind w:firstLine="0"/>
              <w:jc w:val="center"/>
            </w:pPr>
            <w:r>
              <w:rPr>
                <w:sz w:val="21"/>
              </w:rPr>
              <w:t>两类证据均可召回</w:t>
            </w:r>
          </w:p>
        </w:tc>
      </w:tr>
      <w:tr w:rsidR="00FC2418" w14:paraId="2763CB0C" w14:textId="77777777">
        <w:trPr>
          <w:cantSplit/>
          <w:jc w:val="center"/>
        </w:trPr>
        <w:tc>
          <w:tcPr>
            <w:tcW w:w="1000" w:type="dxa"/>
            <w:tcMar>
              <w:top w:w="90" w:type="dxa"/>
              <w:left w:w="100" w:type="dxa"/>
              <w:bottom w:w="90" w:type="dxa"/>
              <w:right w:w="100" w:type="dxa"/>
            </w:tcMar>
            <w:vAlign w:val="center"/>
          </w:tcPr>
          <w:p w14:paraId="257C4333" w14:textId="77777777" w:rsidR="00FC2418" w:rsidRDefault="00472644">
            <w:pPr>
              <w:spacing w:before="20" w:after="20" w:line="320" w:lineRule="exact"/>
              <w:ind w:firstLine="0"/>
              <w:jc w:val="center"/>
            </w:pPr>
            <w:r>
              <w:rPr>
                <w:sz w:val="21"/>
              </w:rPr>
              <w:t>T06</w:t>
            </w:r>
          </w:p>
        </w:tc>
        <w:tc>
          <w:tcPr>
            <w:tcW w:w="2300" w:type="dxa"/>
            <w:tcMar>
              <w:top w:w="90" w:type="dxa"/>
              <w:left w:w="100" w:type="dxa"/>
              <w:bottom w:w="90" w:type="dxa"/>
              <w:right w:w="100" w:type="dxa"/>
            </w:tcMar>
            <w:vAlign w:val="center"/>
          </w:tcPr>
          <w:p w14:paraId="2B2AC555" w14:textId="77777777" w:rsidR="00FC2418" w:rsidRDefault="00472644">
            <w:pPr>
              <w:spacing w:before="20" w:after="20" w:line="320" w:lineRule="exact"/>
              <w:ind w:firstLine="0"/>
              <w:jc w:val="left"/>
            </w:pPr>
            <w:r>
              <w:rPr>
                <w:sz w:val="21"/>
              </w:rPr>
              <w:t>Hybrid fallback</w:t>
            </w:r>
          </w:p>
        </w:tc>
        <w:tc>
          <w:tcPr>
            <w:tcW w:w="2400" w:type="dxa"/>
            <w:tcMar>
              <w:top w:w="90" w:type="dxa"/>
              <w:left w:w="100" w:type="dxa"/>
              <w:bottom w:w="90" w:type="dxa"/>
              <w:right w:w="100" w:type="dxa"/>
            </w:tcMar>
            <w:vAlign w:val="center"/>
          </w:tcPr>
          <w:p w14:paraId="22E12480" w14:textId="77777777" w:rsidR="00FC2418" w:rsidRDefault="00472644">
            <w:pPr>
              <w:spacing w:before="20" w:after="20" w:line="320" w:lineRule="exact"/>
              <w:ind w:firstLine="0"/>
              <w:jc w:val="left"/>
            </w:pPr>
            <w:r>
              <w:rPr>
                <w:sz w:val="21"/>
              </w:rPr>
              <w:t xml:space="preserve">Embedding </w:t>
            </w:r>
            <w:r>
              <w:rPr>
                <w:sz w:val="21"/>
              </w:rPr>
              <w:t>请求失败</w:t>
            </w:r>
          </w:p>
        </w:tc>
        <w:tc>
          <w:tcPr>
            <w:tcW w:w="2804" w:type="dxa"/>
            <w:tcMar>
              <w:top w:w="90" w:type="dxa"/>
              <w:left w:w="100" w:type="dxa"/>
              <w:bottom w:w="90" w:type="dxa"/>
              <w:right w:w="100" w:type="dxa"/>
            </w:tcMar>
            <w:vAlign w:val="center"/>
          </w:tcPr>
          <w:p w14:paraId="3241F514" w14:textId="77777777" w:rsidR="00FC2418" w:rsidRDefault="00472644">
            <w:pPr>
              <w:spacing w:before="20" w:after="20" w:line="320" w:lineRule="exact"/>
              <w:ind w:firstLine="0"/>
              <w:jc w:val="left"/>
            </w:pPr>
            <w:r>
              <w:rPr>
                <w:sz w:val="21"/>
              </w:rPr>
              <w:t>自动使用</w:t>
            </w:r>
            <w:r>
              <w:rPr>
                <w:sz w:val="21"/>
              </w:rPr>
              <w:t xml:space="preserve"> Keyword </w:t>
            </w:r>
            <w:r>
              <w:rPr>
                <w:sz w:val="21"/>
              </w:rPr>
              <w:t>结果</w:t>
            </w:r>
          </w:p>
        </w:tc>
      </w:tr>
      <w:tr w:rsidR="00FC2418" w14:paraId="6A082BCE" w14:textId="77777777">
        <w:trPr>
          <w:cantSplit/>
          <w:jc w:val="center"/>
        </w:trPr>
        <w:tc>
          <w:tcPr>
            <w:tcW w:w="1000" w:type="dxa"/>
            <w:tcMar>
              <w:top w:w="90" w:type="dxa"/>
              <w:left w:w="100" w:type="dxa"/>
              <w:bottom w:w="90" w:type="dxa"/>
              <w:right w:w="100" w:type="dxa"/>
            </w:tcMar>
            <w:vAlign w:val="center"/>
          </w:tcPr>
          <w:p w14:paraId="3A71497A" w14:textId="77777777" w:rsidR="00FC2418" w:rsidRDefault="00472644">
            <w:pPr>
              <w:spacing w:before="20" w:after="20" w:line="320" w:lineRule="exact"/>
              <w:ind w:firstLine="0"/>
              <w:jc w:val="center"/>
            </w:pPr>
            <w:r>
              <w:rPr>
                <w:sz w:val="21"/>
              </w:rPr>
              <w:t>T07</w:t>
            </w:r>
          </w:p>
        </w:tc>
        <w:tc>
          <w:tcPr>
            <w:tcW w:w="2300" w:type="dxa"/>
            <w:tcMar>
              <w:top w:w="90" w:type="dxa"/>
              <w:left w:w="100" w:type="dxa"/>
              <w:bottom w:w="90" w:type="dxa"/>
              <w:right w:w="100" w:type="dxa"/>
            </w:tcMar>
            <w:vAlign w:val="center"/>
          </w:tcPr>
          <w:p w14:paraId="271C970D" w14:textId="77777777" w:rsidR="00FC2418" w:rsidRDefault="00472644">
            <w:pPr>
              <w:spacing w:before="20" w:after="20" w:line="320" w:lineRule="exact"/>
              <w:ind w:firstLine="0"/>
              <w:jc w:val="center"/>
            </w:pPr>
            <w:r>
              <w:rPr>
                <w:sz w:val="21"/>
              </w:rPr>
              <w:t>五类资源</w:t>
            </w:r>
          </w:p>
        </w:tc>
        <w:tc>
          <w:tcPr>
            <w:tcW w:w="2400" w:type="dxa"/>
            <w:tcMar>
              <w:top w:w="90" w:type="dxa"/>
              <w:left w:w="100" w:type="dxa"/>
              <w:bottom w:w="90" w:type="dxa"/>
              <w:right w:w="100" w:type="dxa"/>
            </w:tcMar>
            <w:vAlign w:val="center"/>
          </w:tcPr>
          <w:p w14:paraId="0EDB9D60" w14:textId="77777777" w:rsidR="00FC2418" w:rsidRDefault="00472644">
            <w:pPr>
              <w:spacing w:before="20" w:after="20" w:line="320" w:lineRule="exact"/>
              <w:ind w:firstLine="0"/>
              <w:jc w:val="center"/>
              <w:rPr>
                <w:lang w:eastAsia="zh-CN"/>
              </w:rPr>
            </w:pPr>
            <w:r>
              <w:rPr>
                <w:sz w:val="21"/>
                <w:lang w:eastAsia="zh-CN"/>
              </w:rPr>
              <w:t>同一路径节点依次生成</w:t>
            </w:r>
          </w:p>
        </w:tc>
        <w:tc>
          <w:tcPr>
            <w:tcW w:w="2804" w:type="dxa"/>
            <w:tcMar>
              <w:top w:w="90" w:type="dxa"/>
              <w:left w:w="100" w:type="dxa"/>
              <w:bottom w:w="90" w:type="dxa"/>
              <w:right w:w="100" w:type="dxa"/>
            </w:tcMar>
            <w:vAlign w:val="center"/>
          </w:tcPr>
          <w:p w14:paraId="1A312293" w14:textId="77777777" w:rsidR="00FC2418" w:rsidRDefault="00472644">
            <w:pPr>
              <w:spacing w:before="20" w:after="20" w:line="320" w:lineRule="exact"/>
              <w:ind w:firstLine="0"/>
              <w:jc w:val="center"/>
              <w:rPr>
                <w:lang w:eastAsia="zh-CN"/>
              </w:rPr>
            </w:pPr>
            <w:r>
              <w:rPr>
                <w:sz w:val="21"/>
                <w:lang w:eastAsia="zh-CN"/>
              </w:rPr>
              <w:t>内容结构明显不同并带来源</w:t>
            </w:r>
          </w:p>
        </w:tc>
      </w:tr>
      <w:tr w:rsidR="00FC2418" w14:paraId="52567EC0" w14:textId="77777777">
        <w:trPr>
          <w:cantSplit/>
          <w:jc w:val="center"/>
        </w:trPr>
        <w:tc>
          <w:tcPr>
            <w:tcW w:w="1000" w:type="dxa"/>
            <w:tcMar>
              <w:top w:w="90" w:type="dxa"/>
              <w:left w:w="100" w:type="dxa"/>
              <w:bottom w:w="90" w:type="dxa"/>
              <w:right w:w="100" w:type="dxa"/>
            </w:tcMar>
            <w:vAlign w:val="center"/>
          </w:tcPr>
          <w:p w14:paraId="568565D6" w14:textId="77777777" w:rsidR="00FC2418" w:rsidRDefault="00472644">
            <w:pPr>
              <w:spacing w:before="20" w:after="20" w:line="320" w:lineRule="exact"/>
              <w:ind w:firstLine="0"/>
              <w:jc w:val="center"/>
            </w:pPr>
            <w:r>
              <w:rPr>
                <w:sz w:val="21"/>
              </w:rPr>
              <w:t>T08</w:t>
            </w:r>
          </w:p>
        </w:tc>
        <w:tc>
          <w:tcPr>
            <w:tcW w:w="2300" w:type="dxa"/>
            <w:tcMar>
              <w:top w:w="90" w:type="dxa"/>
              <w:left w:w="100" w:type="dxa"/>
              <w:bottom w:w="90" w:type="dxa"/>
              <w:right w:w="100" w:type="dxa"/>
            </w:tcMar>
            <w:vAlign w:val="center"/>
          </w:tcPr>
          <w:p w14:paraId="56A0A113" w14:textId="77777777" w:rsidR="00FC2418" w:rsidRDefault="00472644">
            <w:pPr>
              <w:spacing w:before="20" w:after="20" w:line="320" w:lineRule="exact"/>
              <w:ind w:firstLine="0"/>
              <w:jc w:val="center"/>
            </w:pPr>
            <w:r>
              <w:rPr>
                <w:sz w:val="21"/>
              </w:rPr>
              <w:t xml:space="preserve">Tutor </w:t>
            </w:r>
            <w:r>
              <w:rPr>
                <w:sz w:val="21"/>
              </w:rPr>
              <w:t>防编造</w:t>
            </w:r>
          </w:p>
        </w:tc>
        <w:tc>
          <w:tcPr>
            <w:tcW w:w="2400" w:type="dxa"/>
            <w:tcMar>
              <w:top w:w="90" w:type="dxa"/>
              <w:left w:w="100" w:type="dxa"/>
              <w:bottom w:w="90" w:type="dxa"/>
              <w:right w:w="100" w:type="dxa"/>
            </w:tcMar>
            <w:vAlign w:val="center"/>
          </w:tcPr>
          <w:p w14:paraId="6B504A0A" w14:textId="77777777" w:rsidR="00FC2418" w:rsidRDefault="00472644">
            <w:pPr>
              <w:spacing w:before="20" w:after="20" w:line="320" w:lineRule="exact"/>
              <w:ind w:firstLine="0"/>
              <w:jc w:val="center"/>
            </w:pPr>
            <w:r>
              <w:rPr>
                <w:sz w:val="21"/>
              </w:rPr>
              <w:t>查询资料未覆盖问题</w:t>
            </w:r>
          </w:p>
        </w:tc>
        <w:tc>
          <w:tcPr>
            <w:tcW w:w="2804" w:type="dxa"/>
            <w:tcMar>
              <w:top w:w="90" w:type="dxa"/>
              <w:left w:w="100" w:type="dxa"/>
              <w:bottom w:w="90" w:type="dxa"/>
              <w:right w:w="100" w:type="dxa"/>
            </w:tcMar>
            <w:vAlign w:val="center"/>
          </w:tcPr>
          <w:p w14:paraId="0235504E" w14:textId="77777777" w:rsidR="00FC2418" w:rsidRDefault="00472644">
            <w:pPr>
              <w:spacing w:before="20" w:after="20" w:line="320" w:lineRule="exact"/>
              <w:ind w:firstLine="0"/>
              <w:jc w:val="left"/>
            </w:pPr>
            <w:r>
              <w:rPr>
                <w:sz w:val="21"/>
              </w:rPr>
              <w:t>说明资料不足，不伪造</w:t>
            </w:r>
            <w:r>
              <w:rPr>
                <w:sz w:val="21"/>
              </w:rPr>
              <w:t xml:space="preserve"> source_ref</w:t>
            </w:r>
          </w:p>
        </w:tc>
      </w:tr>
      <w:tr w:rsidR="00FC2418" w14:paraId="5AA84328" w14:textId="77777777">
        <w:trPr>
          <w:cantSplit/>
          <w:jc w:val="center"/>
        </w:trPr>
        <w:tc>
          <w:tcPr>
            <w:tcW w:w="1000" w:type="dxa"/>
            <w:tcMar>
              <w:top w:w="90" w:type="dxa"/>
              <w:left w:w="100" w:type="dxa"/>
              <w:bottom w:w="90" w:type="dxa"/>
              <w:right w:w="100" w:type="dxa"/>
            </w:tcMar>
            <w:vAlign w:val="center"/>
          </w:tcPr>
          <w:p w14:paraId="5B49715B" w14:textId="77777777" w:rsidR="00FC2418" w:rsidRDefault="00472644">
            <w:pPr>
              <w:spacing w:before="20" w:after="20" w:line="320" w:lineRule="exact"/>
              <w:ind w:firstLine="0"/>
              <w:jc w:val="center"/>
            </w:pPr>
            <w:r>
              <w:rPr>
                <w:sz w:val="21"/>
              </w:rPr>
              <w:t>T09</w:t>
            </w:r>
          </w:p>
        </w:tc>
        <w:tc>
          <w:tcPr>
            <w:tcW w:w="2300" w:type="dxa"/>
            <w:tcMar>
              <w:top w:w="90" w:type="dxa"/>
              <w:left w:w="100" w:type="dxa"/>
              <w:bottom w:w="90" w:type="dxa"/>
              <w:right w:w="100" w:type="dxa"/>
            </w:tcMar>
            <w:vAlign w:val="center"/>
          </w:tcPr>
          <w:p w14:paraId="2B8E863A" w14:textId="77777777" w:rsidR="00FC2418" w:rsidRDefault="00472644">
            <w:pPr>
              <w:spacing w:before="20" w:after="20" w:line="320" w:lineRule="exact"/>
              <w:ind w:firstLine="0"/>
              <w:jc w:val="center"/>
            </w:pPr>
            <w:r>
              <w:rPr>
                <w:sz w:val="21"/>
              </w:rPr>
              <w:t>星火大模型调用超时</w:t>
            </w:r>
          </w:p>
        </w:tc>
        <w:tc>
          <w:tcPr>
            <w:tcW w:w="2400" w:type="dxa"/>
            <w:tcMar>
              <w:top w:w="90" w:type="dxa"/>
              <w:left w:w="100" w:type="dxa"/>
              <w:bottom w:w="90" w:type="dxa"/>
              <w:right w:w="100" w:type="dxa"/>
            </w:tcMar>
            <w:vAlign w:val="center"/>
          </w:tcPr>
          <w:p w14:paraId="15C03491" w14:textId="77777777" w:rsidR="00FC2418" w:rsidRDefault="00472644">
            <w:pPr>
              <w:spacing w:before="20" w:after="20" w:line="320" w:lineRule="exact"/>
              <w:ind w:firstLine="0"/>
              <w:jc w:val="left"/>
            </w:pPr>
            <w:r>
              <w:rPr>
                <w:sz w:val="21"/>
              </w:rPr>
              <w:t xml:space="preserve">Mock Provider </w:t>
            </w:r>
            <w:r>
              <w:rPr>
                <w:sz w:val="21"/>
              </w:rPr>
              <w:t>抛出异常</w:t>
            </w:r>
          </w:p>
        </w:tc>
        <w:tc>
          <w:tcPr>
            <w:tcW w:w="2804" w:type="dxa"/>
            <w:tcMar>
              <w:top w:w="90" w:type="dxa"/>
              <w:left w:w="100" w:type="dxa"/>
              <w:bottom w:w="90" w:type="dxa"/>
              <w:right w:w="100" w:type="dxa"/>
            </w:tcMar>
            <w:vAlign w:val="center"/>
          </w:tcPr>
          <w:p w14:paraId="09AD5BD2" w14:textId="77777777" w:rsidR="00FC2418" w:rsidRDefault="00472644">
            <w:pPr>
              <w:spacing w:before="20" w:after="20" w:line="320" w:lineRule="exact"/>
              <w:ind w:firstLine="0"/>
              <w:jc w:val="center"/>
              <w:rPr>
                <w:lang w:eastAsia="zh-CN"/>
              </w:rPr>
            </w:pPr>
            <w:r>
              <w:rPr>
                <w:sz w:val="21"/>
                <w:lang w:eastAsia="zh-CN"/>
              </w:rPr>
              <w:t>回退规则结果并记录原因</w:t>
            </w:r>
          </w:p>
        </w:tc>
      </w:tr>
      <w:tr w:rsidR="00FC2418" w14:paraId="383791FB" w14:textId="77777777">
        <w:trPr>
          <w:cantSplit/>
          <w:jc w:val="center"/>
        </w:trPr>
        <w:tc>
          <w:tcPr>
            <w:tcW w:w="1000" w:type="dxa"/>
            <w:tcMar>
              <w:top w:w="90" w:type="dxa"/>
              <w:left w:w="100" w:type="dxa"/>
              <w:bottom w:w="90" w:type="dxa"/>
              <w:right w:w="100" w:type="dxa"/>
            </w:tcMar>
            <w:vAlign w:val="center"/>
          </w:tcPr>
          <w:p w14:paraId="04253465" w14:textId="77777777" w:rsidR="00FC2418" w:rsidRDefault="00472644">
            <w:pPr>
              <w:spacing w:before="20" w:after="20" w:line="320" w:lineRule="exact"/>
              <w:ind w:firstLine="0"/>
              <w:jc w:val="center"/>
            </w:pPr>
            <w:r>
              <w:rPr>
                <w:sz w:val="21"/>
              </w:rPr>
              <w:t>T10</w:t>
            </w:r>
          </w:p>
        </w:tc>
        <w:tc>
          <w:tcPr>
            <w:tcW w:w="2300" w:type="dxa"/>
            <w:tcMar>
              <w:top w:w="90" w:type="dxa"/>
              <w:left w:w="100" w:type="dxa"/>
              <w:bottom w:w="90" w:type="dxa"/>
              <w:right w:w="100" w:type="dxa"/>
            </w:tcMar>
            <w:vAlign w:val="center"/>
          </w:tcPr>
          <w:p w14:paraId="2257B885" w14:textId="77777777" w:rsidR="00FC2418" w:rsidRDefault="00472644">
            <w:pPr>
              <w:spacing w:before="20" w:after="20" w:line="320" w:lineRule="exact"/>
              <w:ind w:firstLine="0"/>
              <w:jc w:val="center"/>
            </w:pPr>
            <w:r>
              <w:rPr>
                <w:sz w:val="21"/>
              </w:rPr>
              <w:t xml:space="preserve">Quiz </w:t>
            </w:r>
            <w:r>
              <w:rPr>
                <w:sz w:val="21"/>
              </w:rPr>
              <w:t>评价</w:t>
            </w:r>
          </w:p>
        </w:tc>
        <w:tc>
          <w:tcPr>
            <w:tcW w:w="2400" w:type="dxa"/>
            <w:tcMar>
              <w:top w:w="90" w:type="dxa"/>
              <w:left w:w="100" w:type="dxa"/>
              <w:bottom w:w="90" w:type="dxa"/>
              <w:right w:w="100" w:type="dxa"/>
            </w:tcMar>
            <w:vAlign w:val="center"/>
          </w:tcPr>
          <w:p w14:paraId="1A4E9824" w14:textId="77777777" w:rsidR="00FC2418" w:rsidRDefault="00472644">
            <w:pPr>
              <w:spacing w:before="20" w:after="20" w:line="320" w:lineRule="exact"/>
              <w:ind w:firstLine="0"/>
              <w:jc w:val="center"/>
            </w:pPr>
            <w:r>
              <w:rPr>
                <w:sz w:val="21"/>
              </w:rPr>
              <w:t>生成题目并提交答案</w:t>
            </w:r>
          </w:p>
        </w:tc>
        <w:tc>
          <w:tcPr>
            <w:tcW w:w="2804" w:type="dxa"/>
            <w:tcMar>
              <w:top w:w="90" w:type="dxa"/>
              <w:left w:w="100" w:type="dxa"/>
              <w:bottom w:w="90" w:type="dxa"/>
              <w:right w:w="100" w:type="dxa"/>
            </w:tcMar>
            <w:vAlign w:val="center"/>
          </w:tcPr>
          <w:p w14:paraId="542F5E0A" w14:textId="77777777" w:rsidR="00FC2418" w:rsidRDefault="00472644">
            <w:pPr>
              <w:spacing w:before="20" w:after="20" w:line="320" w:lineRule="exact"/>
              <w:ind w:firstLine="0"/>
              <w:jc w:val="left"/>
            </w:pPr>
            <w:r>
              <w:rPr>
                <w:sz w:val="21"/>
              </w:rPr>
              <w:t>保存</w:t>
            </w:r>
            <w:r>
              <w:rPr>
                <w:sz w:val="21"/>
              </w:rPr>
              <w:t xml:space="preserve"> Attempt</w:t>
            </w:r>
            <w:r>
              <w:rPr>
                <w:sz w:val="21"/>
              </w:rPr>
              <w:t>、反馈和</w:t>
            </w:r>
            <w:r>
              <w:rPr>
                <w:sz w:val="21"/>
              </w:rPr>
              <w:t xml:space="preserve"> mastery</w:t>
            </w:r>
          </w:p>
        </w:tc>
      </w:tr>
      <w:tr w:rsidR="00FC2418" w14:paraId="624261EA" w14:textId="77777777">
        <w:trPr>
          <w:cantSplit/>
          <w:jc w:val="center"/>
        </w:trPr>
        <w:tc>
          <w:tcPr>
            <w:tcW w:w="1000" w:type="dxa"/>
            <w:tcMar>
              <w:top w:w="90" w:type="dxa"/>
              <w:left w:w="100" w:type="dxa"/>
              <w:bottom w:w="90" w:type="dxa"/>
              <w:right w:w="100" w:type="dxa"/>
            </w:tcMar>
            <w:vAlign w:val="center"/>
          </w:tcPr>
          <w:p w14:paraId="46E816AF" w14:textId="77777777" w:rsidR="00FC2418" w:rsidRDefault="00472644">
            <w:pPr>
              <w:spacing w:before="20" w:after="20" w:line="320" w:lineRule="exact"/>
              <w:ind w:firstLine="0"/>
              <w:jc w:val="center"/>
            </w:pPr>
            <w:r>
              <w:rPr>
                <w:sz w:val="21"/>
              </w:rPr>
              <w:t>T11</w:t>
            </w:r>
          </w:p>
        </w:tc>
        <w:tc>
          <w:tcPr>
            <w:tcW w:w="2300" w:type="dxa"/>
            <w:tcMar>
              <w:top w:w="90" w:type="dxa"/>
              <w:left w:w="100" w:type="dxa"/>
              <w:bottom w:w="90" w:type="dxa"/>
              <w:right w:w="100" w:type="dxa"/>
            </w:tcMar>
            <w:vAlign w:val="center"/>
          </w:tcPr>
          <w:p w14:paraId="50BB22DF" w14:textId="77777777" w:rsidR="00FC2418" w:rsidRDefault="00472644">
            <w:pPr>
              <w:spacing w:before="20" w:after="20" w:line="320" w:lineRule="exact"/>
              <w:ind w:firstLine="0"/>
              <w:jc w:val="center"/>
            </w:pPr>
            <w:r>
              <w:rPr>
                <w:sz w:val="21"/>
              </w:rPr>
              <w:t>画像回写</w:t>
            </w:r>
          </w:p>
        </w:tc>
        <w:tc>
          <w:tcPr>
            <w:tcW w:w="2400" w:type="dxa"/>
            <w:tcMar>
              <w:top w:w="90" w:type="dxa"/>
              <w:left w:w="100" w:type="dxa"/>
              <w:bottom w:w="90" w:type="dxa"/>
              <w:right w:w="100" w:type="dxa"/>
            </w:tcMar>
            <w:vAlign w:val="center"/>
          </w:tcPr>
          <w:p w14:paraId="3635A30C" w14:textId="77777777" w:rsidR="00FC2418" w:rsidRDefault="00472644">
            <w:pPr>
              <w:spacing w:before="20" w:after="20" w:line="320" w:lineRule="exact"/>
              <w:ind w:firstLine="0"/>
              <w:jc w:val="center"/>
            </w:pPr>
            <w:r>
              <w:rPr>
                <w:sz w:val="21"/>
              </w:rPr>
              <w:t>评价后更新</w:t>
            </w:r>
            <w:r>
              <w:rPr>
                <w:sz w:val="21"/>
              </w:rPr>
              <w:t xml:space="preserve"> trace</w:t>
            </w:r>
          </w:p>
        </w:tc>
        <w:tc>
          <w:tcPr>
            <w:tcW w:w="2804" w:type="dxa"/>
            <w:tcMar>
              <w:top w:w="90" w:type="dxa"/>
              <w:left w:w="100" w:type="dxa"/>
              <w:bottom w:w="90" w:type="dxa"/>
              <w:right w:w="100" w:type="dxa"/>
            </w:tcMar>
            <w:vAlign w:val="center"/>
          </w:tcPr>
          <w:p w14:paraId="42BCDBA0" w14:textId="77777777" w:rsidR="00FC2418" w:rsidRDefault="00472644">
            <w:pPr>
              <w:spacing w:before="20" w:after="20" w:line="320" w:lineRule="exact"/>
              <w:ind w:firstLine="0"/>
              <w:jc w:val="left"/>
            </w:pPr>
            <w:r>
              <w:rPr>
                <w:sz w:val="21"/>
              </w:rPr>
              <w:t>显示更新理由和来源</w:t>
            </w:r>
            <w:r>
              <w:rPr>
                <w:sz w:val="21"/>
              </w:rPr>
              <w:t xml:space="preserve"> step</w:t>
            </w:r>
          </w:p>
        </w:tc>
      </w:tr>
      <w:tr w:rsidR="00FC2418" w14:paraId="1AC94EFC" w14:textId="77777777">
        <w:trPr>
          <w:cantSplit/>
          <w:jc w:val="center"/>
        </w:trPr>
        <w:tc>
          <w:tcPr>
            <w:tcW w:w="1000" w:type="dxa"/>
            <w:tcMar>
              <w:top w:w="90" w:type="dxa"/>
              <w:left w:w="100" w:type="dxa"/>
              <w:bottom w:w="90" w:type="dxa"/>
              <w:right w:w="100" w:type="dxa"/>
            </w:tcMar>
            <w:vAlign w:val="center"/>
          </w:tcPr>
          <w:p w14:paraId="27B33137" w14:textId="77777777" w:rsidR="00FC2418" w:rsidRDefault="00472644">
            <w:pPr>
              <w:spacing w:before="20" w:after="20" w:line="320" w:lineRule="exact"/>
              <w:ind w:firstLine="0"/>
              <w:jc w:val="center"/>
            </w:pPr>
            <w:r>
              <w:rPr>
                <w:sz w:val="21"/>
              </w:rPr>
              <w:t>T12</w:t>
            </w:r>
          </w:p>
        </w:tc>
        <w:tc>
          <w:tcPr>
            <w:tcW w:w="2300" w:type="dxa"/>
            <w:tcMar>
              <w:top w:w="90" w:type="dxa"/>
              <w:left w:w="100" w:type="dxa"/>
              <w:bottom w:w="90" w:type="dxa"/>
              <w:right w:w="100" w:type="dxa"/>
            </w:tcMar>
            <w:vAlign w:val="center"/>
          </w:tcPr>
          <w:p w14:paraId="2073D157" w14:textId="77777777" w:rsidR="00FC2418" w:rsidRDefault="00472644">
            <w:pPr>
              <w:spacing w:before="20" w:after="20" w:line="320" w:lineRule="exact"/>
              <w:ind w:firstLine="0"/>
              <w:jc w:val="center"/>
            </w:pPr>
            <w:r>
              <w:rPr>
                <w:sz w:val="21"/>
              </w:rPr>
              <w:t>Agent trace</w:t>
            </w:r>
          </w:p>
        </w:tc>
        <w:tc>
          <w:tcPr>
            <w:tcW w:w="2400" w:type="dxa"/>
            <w:tcMar>
              <w:top w:w="90" w:type="dxa"/>
              <w:left w:w="100" w:type="dxa"/>
              <w:bottom w:w="90" w:type="dxa"/>
              <w:right w:w="100" w:type="dxa"/>
            </w:tcMar>
            <w:vAlign w:val="center"/>
          </w:tcPr>
          <w:p w14:paraId="1632BF97" w14:textId="77777777" w:rsidR="00FC2418" w:rsidRDefault="00472644">
            <w:pPr>
              <w:spacing w:before="20" w:after="20" w:line="320" w:lineRule="exact"/>
              <w:ind w:firstLine="0"/>
              <w:jc w:val="center"/>
            </w:pPr>
            <w:r>
              <w:rPr>
                <w:sz w:val="21"/>
              </w:rPr>
              <w:t>资源生成完成</w:t>
            </w:r>
          </w:p>
        </w:tc>
        <w:tc>
          <w:tcPr>
            <w:tcW w:w="2804" w:type="dxa"/>
            <w:tcMar>
              <w:top w:w="90" w:type="dxa"/>
              <w:left w:w="100" w:type="dxa"/>
              <w:bottom w:w="90" w:type="dxa"/>
              <w:right w:w="100" w:type="dxa"/>
            </w:tcMar>
            <w:vAlign w:val="center"/>
          </w:tcPr>
          <w:p w14:paraId="33ECB42F" w14:textId="77777777" w:rsidR="00FC2418" w:rsidRDefault="00472644">
            <w:pPr>
              <w:spacing w:before="20" w:after="20" w:line="320" w:lineRule="exact"/>
              <w:ind w:firstLine="0"/>
              <w:jc w:val="left"/>
            </w:pPr>
            <w:r>
              <w:rPr>
                <w:sz w:val="21"/>
              </w:rPr>
              <w:t>包含</w:t>
            </w:r>
            <w:r>
              <w:rPr>
                <w:sz w:val="21"/>
              </w:rPr>
              <w:t xml:space="preserve"> Router</w:t>
            </w:r>
            <w:r>
              <w:rPr>
                <w:sz w:val="21"/>
              </w:rPr>
              <w:t>、</w:t>
            </w:r>
            <w:r>
              <w:rPr>
                <w:sz w:val="21"/>
              </w:rPr>
              <w:t>Retriever</w:t>
            </w:r>
            <w:r>
              <w:rPr>
                <w:sz w:val="21"/>
              </w:rPr>
              <w:t>、</w:t>
            </w:r>
            <w:r>
              <w:rPr>
                <w:sz w:val="21"/>
              </w:rPr>
              <w:t>Resource</w:t>
            </w:r>
            <w:r>
              <w:rPr>
                <w:sz w:val="21"/>
              </w:rPr>
              <w:t>、</w:t>
            </w:r>
            <w:r>
              <w:rPr>
                <w:sz w:val="21"/>
              </w:rPr>
              <w:t>Critic</w:t>
            </w:r>
          </w:p>
        </w:tc>
      </w:tr>
      <w:tr w:rsidR="00FC2418" w14:paraId="5CA7790F" w14:textId="77777777">
        <w:trPr>
          <w:cantSplit/>
          <w:jc w:val="center"/>
        </w:trPr>
        <w:tc>
          <w:tcPr>
            <w:tcW w:w="1000" w:type="dxa"/>
            <w:tcMar>
              <w:top w:w="90" w:type="dxa"/>
              <w:left w:w="100" w:type="dxa"/>
              <w:bottom w:w="90" w:type="dxa"/>
              <w:right w:w="100" w:type="dxa"/>
            </w:tcMar>
            <w:vAlign w:val="center"/>
          </w:tcPr>
          <w:p w14:paraId="37E7E034" w14:textId="77777777" w:rsidR="00FC2418" w:rsidRDefault="00472644">
            <w:pPr>
              <w:spacing w:before="20" w:after="20" w:line="320" w:lineRule="exact"/>
              <w:ind w:firstLine="0"/>
              <w:jc w:val="center"/>
            </w:pPr>
            <w:r>
              <w:rPr>
                <w:sz w:val="21"/>
              </w:rPr>
              <w:t>T13</w:t>
            </w:r>
          </w:p>
        </w:tc>
        <w:tc>
          <w:tcPr>
            <w:tcW w:w="2300" w:type="dxa"/>
            <w:tcMar>
              <w:top w:w="90" w:type="dxa"/>
              <w:left w:w="100" w:type="dxa"/>
              <w:bottom w:w="90" w:type="dxa"/>
              <w:right w:w="100" w:type="dxa"/>
            </w:tcMar>
            <w:vAlign w:val="center"/>
          </w:tcPr>
          <w:p w14:paraId="55910FBE" w14:textId="77777777" w:rsidR="00FC2418" w:rsidRDefault="00472644">
            <w:pPr>
              <w:spacing w:before="20" w:after="20" w:line="320" w:lineRule="exact"/>
              <w:ind w:firstLine="0"/>
              <w:jc w:val="center"/>
            </w:pPr>
            <w:r>
              <w:rPr>
                <w:sz w:val="21"/>
              </w:rPr>
              <w:t>删除文档</w:t>
            </w:r>
          </w:p>
        </w:tc>
        <w:tc>
          <w:tcPr>
            <w:tcW w:w="2400" w:type="dxa"/>
            <w:tcMar>
              <w:top w:w="90" w:type="dxa"/>
              <w:left w:w="100" w:type="dxa"/>
              <w:bottom w:w="90" w:type="dxa"/>
              <w:right w:w="100" w:type="dxa"/>
            </w:tcMar>
            <w:vAlign w:val="center"/>
          </w:tcPr>
          <w:p w14:paraId="3915D898" w14:textId="77777777" w:rsidR="00FC2418" w:rsidRDefault="00472644">
            <w:pPr>
              <w:spacing w:before="20" w:after="20" w:line="320" w:lineRule="exact"/>
              <w:ind w:firstLine="0"/>
              <w:jc w:val="center"/>
              <w:rPr>
                <w:lang w:eastAsia="zh-CN"/>
              </w:rPr>
            </w:pPr>
            <w:r>
              <w:rPr>
                <w:sz w:val="21"/>
                <w:lang w:eastAsia="zh-CN"/>
              </w:rPr>
              <w:t>删除普通资料后重新检索</w:t>
            </w:r>
          </w:p>
        </w:tc>
        <w:tc>
          <w:tcPr>
            <w:tcW w:w="2804" w:type="dxa"/>
            <w:tcMar>
              <w:top w:w="90" w:type="dxa"/>
              <w:left w:w="100" w:type="dxa"/>
              <w:bottom w:w="90" w:type="dxa"/>
              <w:right w:w="100" w:type="dxa"/>
            </w:tcMar>
            <w:vAlign w:val="center"/>
          </w:tcPr>
          <w:p w14:paraId="162320A1" w14:textId="77777777" w:rsidR="00FC2418" w:rsidRDefault="00472644">
            <w:pPr>
              <w:spacing w:before="20" w:after="20" w:line="320" w:lineRule="exact"/>
              <w:ind w:firstLine="0"/>
              <w:jc w:val="left"/>
            </w:pPr>
            <w:r>
              <w:rPr>
                <w:sz w:val="21"/>
              </w:rPr>
              <w:t>已删除</w:t>
            </w:r>
            <w:r>
              <w:rPr>
                <w:sz w:val="21"/>
              </w:rPr>
              <w:t xml:space="preserve"> chunk </w:t>
            </w:r>
            <w:r>
              <w:rPr>
                <w:sz w:val="21"/>
              </w:rPr>
              <w:t>不再召回</w:t>
            </w:r>
          </w:p>
        </w:tc>
      </w:tr>
      <w:tr w:rsidR="00FC2418" w14:paraId="61977A4F" w14:textId="77777777">
        <w:trPr>
          <w:cantSplit/>
          <w:jc w:val="center"/>
        </w:trPr>
        <w:tc>
          <w:tcPr>
            <w:tcW w:w="1000" w:type="dxa"/>
            <w:tcMar>
              <w:top w:w="90" w:type="dxa"/>
              <w:left w:w="100" w:type="dxa"/>
              <w:bottom w:w="90" w:type="dxa"/>
              <w:right w:w="100" w:type="dxa"/>
            </w:tcMar>
            <w:vAlign w:val="center"/>
          </w:tcPr>
          <w:p w14:paraId="1FDC139C" w14:textId="77777777" w:rsidR="00FC2418" w:rsidRDefault="00472644">
            <w:pPr>
              <w:spacing w:before="20" w:after="20" w:line="320" w:lineRule="exact"/>
              <w:ind w:firstLine="0"/>
              <w:jc w:val="center"/>
            </w:pPr>
            <w:r>
              <w:rPr>
                <w:sz w:val="21"/>
              </w:rPr>
              <w:lastRenderedPageBreak/>
              <w:t>T14</w:t>
            </w:r>
          </w:p>
        </w:tc>
        <w:tc>
          <w:tcPr>
            <w:tcW w:w="2300" w:type="dxa"/>
            <w:tcMar>
              <w:top w:w="90" w:type="dxa"/>
              <w:left w:w="100" w:type="dxa"/>
              <w:bottom w:w="90" w:type="dxa"/>
              <w:right w:w="100" w:type="dxa"/>
            </w:tcMar>
            <w:vAlign w:val="center"/>
          </w:tcPr>
          <w:p w14:paraId="58E9155F" w14:textId="77777777" w:rsidR="00FC2418" w:rsidRDefault="00472644">
            <w:pPr>
              <w:spacing w:before="20" w:after="20" w:line="320" w:lineRule="exact"/>
              <w:ind w:firstLine="0"/>
              <w:jc w:val="center"/>
            </w:pPr>
            <w:r>
              <w:rPr>
                <w:sz w:val="21"/>
              </w:rPr>
              <w:t xml:space="preserve">Seed </w:t>
            </w:r>
            <w:r>
              <w:rPr>
                <w:sz w:val="21"/>
              </w:rPr>
              <w:t>保护</w:t>
            </w:r>
          </w:p>
        </w:tc>
        <w:tc>
          <w:tcPr>
            <w:tcW w:w="2400" w:type="dxa"/>
            <w:tcMar>
              <w:top w:w="90" w:type="dxa"/>
              <w:left w:w="100" w:type="dxa"/>
              <w:bottom w:w="90" w:type="dxa"/>
              <w:right w:w="100" w:type="dxa"/>
            </w:tcMar>
            <w:vAlign w:val="center"/>
          </w:tcPr>
          <w:p w14:paraId="00E5C537" w14:textId="77777777" w:rsidR="00FC2418" w:rsidRDefault="00472644">
            <w:pPr>
              <w:spacing w:before="20" w:after="20" w:line="320" w:lineRule="exact"/>
              <w:ind w:firstLine="0"/>
              <w:jc w:val="left"/>
              <w:rPr>
                <w:lang w:eastAsia="zh-CN"/>
              </w:rPr>
            </w:pPr>
            <w:r>
              <w:rPr>
                <w:sz w:val="21"/>
                <w:lang w:eastAsia="zh-CN"/>
              </w:rPr>
              <w:t>删除</w:t>
            </w:r>
            <w:r>
              <w:rPr>
                <w:sz w:val="21"/>
                <w:lang w:eastAsia="zh-CN"/>
              </w:rPr>
              <w:t xml:space="preserve"> Seed </w:t>
            </w:r>
            <w:r>
              <w:rPr>
                <w:sz w:val="21"/>
                <w:lang w:eastAsia="zh-CN"/>
              </w:rPr>
              <w:t>资料或画像</w:t>
            </w:r>
          </w:p>
        </w:tc>
        <w:tc>
          <w:tcPr>
            <w:tcW w:w="2804" w:type="dxa"/>
            <w:tcMar>
              <w:top w:w="90" w:type="dxa"/>
              <w:left w:w="100" w:type="dxa"/>
              <w:bottom w:w="90" w:type="dxa"/>
              <w:right w:w="100" w:type="dxa"/>
            </w:tcMar>
            <w:vAlign w:val="center"/>
          </w:tcPr>
          <w:p w14:paraId="09CB9172" w14:textId="77777777" w:rsidR="00FC2418" w:rsidRDefault="00472644">
            <w:pPr>
              <w:spacing w:before="20" w:after="20" w:line="320" w:lineRule="exact"/>
              <w:ind w:firstLine="0"/>
              <w:jc w:val="center"/>
            </w:pPr>
            <w:r>
              <w:rPr>
                <w:sz w:val="21"/>
              </w:rPr>
              <w:t>返回冲突，不删除</w:t>
            </w:r>
          </w:p>
        </w:tc>
      </w:tr>
      <w:tr w:rsidR="00FC2418" w14:paraId="60C83FCE" w14:textId="77777777">
        <w:trPr>
          <w:cantSplit/>
          <w:jc w:val="center"/>
        </w:trPr>
        <w:tc>
          <w:tcPr>
            <w:tcW w:w="1000" w:type="dxa"/>
            <w:tcMar>
              <w:top w:w="90" w:type="dxa"/>
              <w:left w:w="100" w:type="dxa"/>
              <w:bottom w:w="90" w:type="dxa"/>
              <w:right w:w="100" w:type="dxa"/>
            </w:tcMar>
            <w:vAlign w:val="center"/>
          </w:tcPr>
          <w:p w14:paraId="0B3C2160" w14:textId="77777777" w:rsidR="00FC2418" w:rsidRDefault="00472644">
            <w:pPr>
              <w:spacing w:before="20" w:after="20" w:line="320" w:lineRule="exact"/>
              <w:ind w:firstLine="0"/>
              <w:jc w:val="center"/>
            </w:pPr>
            <w:r>
              <w:rPr>
                <w:sz w:val="21"/>
              </w:rPr>
              <w:t>T15</w:t>
            </w:r>
          </w:p>
        </w:tc>
        <w:tc>
          <w:tcPr>
            <w:tcW w:w="2300" w:type="dxa"/>
            <w:tcMar>
              <w:top w:w="90" w:type="dxa"/>
              <w:left w:w="100" w:type="dxa"/>
              <w:bottom w:w="90" w:type="dxa"/>
              <w:right w:w="100" w:type="dxa"/>
            </w:tcMar>
            <w:vAlign w:val="center"/>
          </w:tcPr>
          <w:p w14:paraId="1CD914A1" w14:textId="77777777" w:rsidR="00FC2418" w:rsidRDefault="00472644">
            <w:pPr>
              <w:spacing w:before="20" w:after="20" w:line="320" w:lineRule="exact"/>
              <w:ind w:firstLine="0"/>
              <w:jc w:val="center"/>
            </w:pPr>
            <w:r>
              <w:rPr>
                <w:sz w:val="21"/>
              </w:rPr>
              <w:t>一键启动</w:t>
            </w:r>
          </w:p>
        </w:tc>
        <w:tc>
          <w:tcPr>
            <w:tcW w:w="2400" w:type="dxa"/>
            <w:tcMar>
              <w:top w:w="90" w:type="dxa"/>
              <w:left w:w="100" w:type="dxa"/>
              <w:bottom w:w="90" w:type="dxa"/>
              <w:right w:w="100" w:type="dxa"/>
            </w:tcMar>
            <w:vAlign w:val="center"/>
          </w:tcPr>
          <w:p w14:paraId="4EF9132B" w14:textId="77777777" w:rsidR="00FC2418" w:rsidRDefault="00472644">
            <w:pPr>
              <w:spacing w:before="20" w:after="20" w:line="320" w:lineRule="exact"/>
              <w:ind w:firstLine="0"/>
              <w:jc w:val="center"/>
            </w:pPr>
            <w:r>
              <w:rPr>
                <w:sz w:val="21"/>
              </w:rPr>
              <w:t>执行</w:t>
            </w:r>
            <w:r>
              <w:rPr>
                <w:sz w:val="21"/>
              </w:rPr>
              <w:t xml:space="preserve"> SmokeOnly</w:t>
            </w:r>
          </w:p>
        </w:tc>
        <w:tc>
          <w:tcPr>
            <w:tcW w:w="2804" w:type="dxa"/>
            <w:tcMar>
              <w:top w:w="90" w:type="dxa"/>
              <w:left w:w="100" w:type="dxa"/>
              <w:bottom w:w="90" w:type="dxa"/>
              <w:right w:w="100" w:type="dxa"/>
            </w:tcMar>
            <w:vAlign w:val="center"/>
          </w:tcPr>
          <w:p w14:paraId="446138AE" w14:textId="77777777" w:rsidR="00FC2418" w:rsidRDefault="00472644">
            <w:pPr>
              <w:spacing w:before="20" w:after="20" w:line="320" w:lineRule="exact"/>
              <w:ind w:firstLine="0"/>
              <w:jc w:val="left"/>
            </w:pPr>
            <w:r>
              <w:rPr>
                <w:sz w:val="21"/>
              </w:rPr>
              <w:t>前后端与</w:t>
            </w:r>
            <w:r>
              <w:rPr>
                <w:sz w:val="21"/>
              </w:rPr>
              <w:t xml:space="preserve"> Demo data </w:t>
            </w:r>
            <w:r>
              <w:rPr>
                <w:sz w:val="21"/>
              </w:rPr>
              <w:t>可启动</w:t>
            </w:r>
          </w:p>
        </w:tc>
      </w:tr>
    </w:tbl>
    <w:p w14:paraId="7D449E72" w14:textId="77777777" w:rsidR="00FC2418" w:rsidRDefault="00FC2418">
      <w:pPr>
        <w:ind w:firstLine="0"/>
      </w:pPr>
    </w:p>
    <w:p w14:paraId="4C7F68BC" w14:textId="77777777" w:rsidR="00FC2418" w:rsidRDefault="00472644">
      <w:pPr>
        <w:pStyle w:val="21"/>
        <w:rPr>
          <w:lang w:eastAsia="zh-CN"/>
        </w:rPr>
      </w:pPr>
      <w:bookmarkStart w:id="28" w:name="_Toc235318947"/>
      <w:r>
        <w:rPr>
          <w:lang w:eastAsia="zh-CN"/>
        </w:rPr>
        <w:t xml:space="preserve">4.4 </w:t>
      </w:r>
      <w:r>
        <w:rPr>
          <w:lang w:eastAsia="zh-CN"/>
        </w:rPr>
        <w:t>性能、安全与内容质量测试</w:t>
      </w:r>
      <w:bookmarkEnd w:id="28"/>
    </w:p>
    <w:p w14:paraId="4EE1CEBC" w14:textId="77777777" w:rsidR="00FC2418" w:rsidRDefault="00472644">
      <w:pPr>
        <w:rPr>
          <w:lang w:eastAsia="zh-CN"/>
        </w:rPr>
      </w:pPr>
      <w:r>
        <w:rPr>
          <w:lang w:eastAsia="zh-CN"/>
        </w:rPr>
        <w:t>正式提交前需要记录机器配置、课程数据量、请求样本数、</w:t>
      </w:r>
      <w:r>
        <w:rPr>
          <w:lang w:eastAsia="zh-CN"/>
        </w:rPr>
        <w:t>P50</w:t>
      </w:r>
      <w:r>
        <w:rPr>
          <w:lang w:eastAsia="zh-CN"/>
        </w:rPr>
        <w:t>、</w:t>
      </w:r>
      <w:r>
        <w:rPr>
          <w:lang w:eastAsia="zh-CN"/>
        </w:rPr>
        <w:t>P95</w:t>
      </w:r>
      <w:r>
        <w:rPr>
          <w:lang w:eastAsia="zh-CN"/>
        </w:rPr>
        <w:t>、最大值和失败率。建议目标为本地状态与列表</w:t>
      </w:r>
      <w:r>
        <w:rPr>
          <w:lang w:eastAsia="zh-CN"/>
        </w:rPr>
        <w:t xml:space="preserve"> API P95 </w:t>
      </w:r>
      <w:r>
        <w:rPr>
          <w:lang w:eastAsia="zh-CN"/>
        </w:rPr>
        <w:t>小于</w:t>
      </w:r>
      <w:r>
        <w:rPr>
          <w:lang w:eastAsia="zh-CN"/>
        </w:rPr>
        <w:t xml:space="preserve"> 500 ms</w:t>
      </w:r>
      <w:r>
        <w:rPr>
          <w:lang w:eastAsia="zh-CN"/>
        </w:rPr>
        <w:t>、关键词检索</w:t>
      </w:r>
      <w:r>
        <w:rPr>
          <w:lang w:eastAsia="zh-CN"/>
        </w:rPr>
        <w:t xml:space="preserve"> P95 </w:t>
      </w:r>
      <w:r>
        <w:rPr>
          <w:lang w:eastAsia="zh-CN"/>
        </w:rPr>
        <w:t>小于</w:t>
      </w:r>
      <w:r>
        <w:rPr>
          <w:lang w:eastAsia="zh-CN"/>
        </w:rPr>
        <w:t xml:space="preserve"> 1 s</w:t>
      </w:r>
      <w:r>
        <w:rPr>
          <w:lang w:eastAsia="zh-CN"/>
        </w:rPr>
        <w:t>、规则资源与</w:t>
      </w:r>
      <w:r>
        <w:rPr>
          <w:lang w:eastAsia="zh-CN"/>
        </w:rPr>
        <w:t xml:space="preserve"> Tutor P95 </w:t>
      </w:r>
      <w:r>
        <w:rPr>
          <w:lang w:eastAsia="zh-CN"/>
        </w:rPr>
        <w:t>小于</w:t>
      </w:r>
      <w:r>
        <w:rPr>
          <w:lang w:eastAsia="zh-CN"/>
        </w:rPr>
        <w:t xml:space="preserve"> 2 s</w:t>
      </w:r>
      <w:r>
        <w:rPr>
          <w:lang w:eastAsia="zh-CN"/>
        </w:rPr>
        <w:t>、科大讯飞星火大模型在超时阈值内返回或</w:t>
      </w:r>
      <w:r>
        <w:rPr>
          <w:lang w:eastAsia="zh-CN"/>
        </w:rPr>
        <w:t xml:space="preserve"> fallback</w:t>
      </w:r>
      <w:r>
        <w:rPr>
          <w:lang w:eastAsia="zh-CN"/>
        </w:rPr>
        <w:t>。</w:t>
      </w:r>
    </w:p>
    <w:p w14:paraId="47C4E55A" w14:textId="77777777" w:rsidR="00FC2418" w:rsidRDefault="00472644">
      <w:pPr>
        <w:rPr>
          <w:lang w:eastAsia="zh-CN"/>
        </w:rPr>
      </w:pPr>
      <w:r>
        <w:t>安全测试需要覆盖伪造</w:t>
      </w:r>
      <w:r>
        <w:t xml:space="preserve"> owner_user_id</w:t>
      </w:r>
      <w:r>
        <w:t>、未认证重置、跨画像提交、超长输入、异常</w:t>
      </w:r>
      <w:r>
        <w:t xml:space="preserve"> Office </w:t>
      </w:r>
      <w:r>
        <w:t>压缩包、</w:t>
      </w:r>
      <w:r>
        <w:t>Prompt Injection</w:t>
      </w:r>
      <w:r>
        <w:t>、</w:t>
      </w:r>
      <w:r>
        <w:t xml:space="preserve">Markdown XSS </w:t>
      </w:r>
      <w:r>
        <w:t>和并发</w:t>
      </w:r>
      <w:r>
        <w:t xml:space="preserve"> AgentStep </w:t>
      </w:r>
      <w:r>
        <w:t>顺序。</w:t>
      </w:r>
      <w:r>
        <w:rPr>
          <w:lang w:eastAsia="zh-CN"/>
        </w:rPr>
        <w:t>当前认证授权和跨画像校验尚未满足生产要求。</w:t>
      </w:r>
    </w:p>
    <w:p w14:paraId="679F8C7A" w14:textId="77777777" w:rsidR="00FC2418" w:rsidRDefault="00472644">
      <w:pPr>
        <w:rPr>
          <w:lang w:eastAsia="zh-CN"/>
        </w:rPr>
      </w:pPr>
      <w:r>
        <w:rPr>
          <w:lang w:eastAsia="zh-CN"/>
        </w:rPr>
        <w:t>内容质量测试需要建设课程事实基准问答集、虚假引用集、敏感内容测试集和人工评分标准，并统计无来源回答率、虚假引用率、事实错误率和安全拦截率。当前</w:t>
      </w:r>
      <w:r>
        <w:rPr>
          <w:lang w:eastAsia="zh-CN"/>
        </w:rPr>
        <w:t xml:space="preserve"> grounding </w:t>
      </w:r>
      <w:r>
        <w:rPr>
          <w:lang w:eastAsia="zh-CN"/>
        </w:rPr>
        <w:t>与</w:t>
      </w:r>
      <w:r>
        <w:rPr>
          <w:lang w:eastAsia="zh-CN"/>
        </w:rPr>
        <w:t xml:space="preserve"> Citation Warning </w:t>
      </w:r>
      <w:r>
        <w:rPr>
          <w:lang w:eastAsia="zh-CN"/>
        </w:rPr>
        <w:t>只能作为防幻觉基础机制，不能证明</w:t>
      </w:r>
      <w:r>
        <w:rPr>
          <w:lang w:eastAsia="zh-CN"/>
        </w:rPr>
        <w:t>“</w:t>
      </w:r>
      <w:r>
        <w:rPr>
          <w:lang w:eastAsia="zh-CN"/>
        </w:rPr>
        <w:t>完善内容安全过滤</w:t>
      </w:r>
      <w:r>
        <w:rPr>
          <w:lang w:eastAsia="zh-CN"/>
        </w:rPr>
        <w:t>”</w:t>
      </w:r>
      <w:r>
        <w:rPr>
          <w:lang w:eastAsia="zh-CN"/>
        </w:rPr>
        <w:t>已经完成。</w:t>
      </w:r>
    </w:p>
    <w:p w14:paraId="6EDD1BE7" w14:textId="77777777" w:rsidR="00FC2418" w:rsidRDefault="00472644">
      <w:pPr>
        <w:pStyle w:val="21"/>
        <w:rPr>
          <w:lang w:eastAsia="zh-CN"/>
        </w:rPr>
      </w:pPr>
      <w:bookmarkStart w:id="29" w:name="_Toc235318948"/>
      <w:r>
        <w:rPr>
          <w:lang w:eastAsia="zh-CN"/>
        </w:rPr>
        <w:t xml:space="preserve">4.5 </w:t>
      </w:r>
      <w:r>
        <w:rPr>
          <w:lang w:eastAsia="zh-CN"/>
        </w:rPr>
        <w:t>结果分析与验收条件</w:t>
      </w:r>
      <w:bookmarkEnd w:id="29"/>
    </w:p>
    <w:p w14:paraId="3384693A" w14:textId="77777777" w:rsidR="00FC2418" w:rsidRDefault="00472644">
      <w:pPr>
        <w:rPr>
          <w:lang w:eastAsia="zh-CN"/>
        </w:rPr>
      </w:pPr>
      <w:r>
        <w:rPr>
          <w:lang w:eastAsia="zh-CN"/>
        </w:rPr>
        <w:t>现有</w:t>
      </w:r>
      <w:r>
        <w:rPr>
          <w:lang w:eastAsia="zh-CN"/>
        </w:rPr>
        <w:t xml:space="preserve"> Reviewer </w:t>
      </w:r>
      <w:r>
        <w:rPr>
          <w:lang w:eastAsia="zh-CN"/>
        </w:rPr>
        <w:t>记录能够证明当前版本的离线默认路径、后端单元测试、前端生产构建和</w:t>
      </w:r>
      <w:r>
        <w:rPr>
          <w:lang w:eastAsia="zh-CN"/>
        </w:rPr>
        <w:t xml:space="preserve"> Playwright </w:t>
      </w:r>
      <w:r>
        <w:rPr>
          <w:lang w:eastAsia="zh-CN"/>
        </w:rPr>
        <w:t>学生闭环已经通过自动化验证。科大讯飞星火大模型调用、关键失败路径、多浏览器、移动视口、性能和内容安全测试通过独立验收记录持续补充。</w:t>
      </w:r>
    </w:p>
    <w:p w14:paraId="79C596BB" w14:textId="77777777" w:rsidR="00FC2418" w:rsidRDefault="00472644">
      <w:pPr>
        <w:rPr>
          <w:lang w:eastAsia="zh-CN"/>
        </w:rPr>
      </w:pPr>
      <w:r>
        <w:rPr>
          <w:lang w:eastAsia="zh-CN"/>
        </w:rPr>
        <w:t>初赛提交前应在最终提交包和目标机器上重新执行完整</w:t>
      </w:r>
      <w:r>
        <w:rPr>
          <w:lang w:eastAsia="zh-CN"/>
        </w:rPr>
        <w:t xml:space="preserve"> Verify</w:t>
      </w:r>
      <w:r>
        <w:rPr>
          <w:lang w:eastAsia="zh-CN"/>
        </w:rPr>
        <w:t>，保存环境版本、命令输出和时间戳，并完成科大讯飞星火开放平台调用、关键失败路径、性能、内容安全、多浏览器和移动视口验证。详细用例、验收标准和结果记录由独立《测试说明书》承载。</w:t>
      </w:r>
    </w:p>
    <w:p w14:paraId="2C347AC5" w14:textId="77777777" w:rsidR="00FC2418" w:rsidRDefault="00472644">
      <w:pPr>
        <w:ind w:firstLine="0"/>
        <w:rPr>
          <w:lang w:eastAsia="zh-CN"/>
        </w:rPr>
      </w:pPr>
      <w:r>
        <w:rPr>
          <w:lang w:eastAsia="zh-CN"/>
        </w:rPr>
        <w:br w:type="page"/>
      </w:r>
    </w:p>
    <w:p w14:paraId="7456B4B3" w14:textId="77777777" w:rsidR="00FC2418" w:rsidRDefault="00472644">
      <w:pPr>
        <w:pStyle w:val="1"/>
        <w:rPr>
          <w:lang w:eastAsia="zh-CN"/>
        </w:rPr>
      </w:pPr>
      <w:bookmarkStart w:id="30" w:name="_Toc235318949"/>
      <w:r>
        <w:rPr>
          <w:lang w:eastAsia="zh-CN"/>
        </w:rPr>
        <w:lastRenderedPageBreak/>
        <w:t>第五章</w:t>
      </w:r>
      <w:r>
        <w:rPr>
          <w:lang w:eastAsia="zh-CN"/>
        </w:rPr>
        <w:t xml:space="preserve"> </w:t>
      </w:r>
      <w:r>
        <w:rPr>
          <w:lang w:eastAsia="zh-CN"/>
        </w:rPr>
        <w:t>创新点与应用价值</w:t>
      </w:r>
      <w:bookmarkEnd w:id="30"/>
    </w:p>
    <w:p w14:paraId="3D5F2EC3" w14:textId="77777777" w:rsidR="00FC2418" w:rsidRDefault="00472644">
      <w:pPr>
        <w:pStyle w:val="21"/>
        <w:rPr>
          <w:lang w:eastAsia="zh-CN"/>
        </w:rPr>
      </w:pPr>
      <w:bookmarkStart w:id="31" w:name="_Toc235318950"/>
      <w:r>
        <w:rPr>
          <w:lang w:eastAsia="zh-CN"/>
        </w:rPr>
        <w:t xml:space="preserve">5.1 </w:t>
      </w:r>
      <w:r>
        <w:rPr>
          <w:lang w:eastAsia="zh-CN"/>
        </w:rPr>
        <w:t>创新点概述</w:t>
      </w:r>
      <w:bookmarkEnd w:id="31"/>
    </w:p>
    <w:p w14:paraId="0791D2DF" w14:textId="77777777" w:rsidR="00FC2418" w:rsidRDefault="00472644">
      <w:pPr>
        <w:rPr>
          <w:lang w:eastAsia="zh-CN"/>
        </w:rPr>
      </w:pPr>
      <w:r>
        <w:rPr>
          <w:lang w:eastAsia="zh-CN"/>
        </w:rPr>
        <w:t>本项目的核心创新不是增加一个课程聊天入口，而是把画像、证据、路径、资源、答疑、评价和画像更新组织为可观察的学习闭环。每个阶段既产生业务结果，也产生可供后续学习决策使用的证据。</w:t>
      </w:r>
    </w:p>
    <w:p w14:paraId="00537B4C" w14:textId="77777777" w:rsidR="00FC2418" w:rsidRDefault="00472644">
      <w:pPr>
        <w:pStyle w:val="21"/>
        <w:rPr>
          <w:lang w:eastAsia="zh-CN"/>
        </w:rPr>
      </w:pPr>
      <w:bookmarkStart w:id="32" w:name="_Toc235318951"/>
      <w:r>
        <w:rPr>
          <w:lang w:eastAsia="zh-CN"/>
        </w:rPr>
        <w:t xml:space="preserve">5.2 </w:t>
      </w:r>
      <w:r>
        <w:rPr>
          <w:lang w:eastAsia="zh-CN"/>
        </w:rPr>
        <w:t>项目特色</w:t>
      </w:r>
      <w:bookmarkEnd w:id="32"/>
    </w:p>
    <w:p w14:paraId="1DADD4A0" w14:textId="77777777" w:rsidR="00FC2418" w:rsidRDefault="00472644">
      <w:pPr>
        <w:rPr>
          <w:lang w:eastAsia="zh-CN"/>
        </w:rPr>
      </w:pPr>
      <w:r>
        <w:rPr>
          <w:lang w:eastAsia="zh-CN"/>
        </w:rPr>
        <w:t>首先，系统采用具有工具权限边界的多智能体结构。</w:t>
      </w:r>
      <w:r>
        <w:rPr>
          <w:lang w:eastAsia="zh-CN"/>
        </w:rPr>
        <w:t xml:space="preserve">Router </w:t>
      </w:r>
      <w:r>
        <w:rPr>
          <w:lang w:eastAsia="zh-CN"/>
        </w:rPr>
        <w:t>不生成内容，</w:t>
      </w:r>
      <w:r>
        <w:rPr>
          <w:lang w:eastAsia="zh-CN"/>
        </w:rPr>
        <w:t xml:space="preserve">Retriever </w:t>
      </w:r>
      <w:r>
        <w:rPr>
          <w:lang w:eastAsia="zh-CN"/>
        </w:rPr>
        <w:t>不修改画像，</w:t>
      </w:r>
      <w:r>
        <w:rPr>
          <w:lang w:eastAsia="zh-CN"/>
        </w:rPr>
        <w:t xml:space="preserve">Resource </w:t>
      </w:r>
      <w:r>
        <w:rPr>
          <w:lang w:eastAsia="zh-CN"/>
        </w:rPr>
        <w:t>与</w:t>
      </w:r>
      <w:r>
        <w:rPr>
          <w:lang w:eastAsia="zh-CN"/>
        </w:rPr>
        <w:t xml:space="preserve"> Tutor </w:t>
      </w:r>
      <w:r>
        <w:rPr>
          <w:lang w:eastAsia="zh-CN"/>
        </w:rPr>
        <w:t>不直接访问数据库表，</w:t>
      </w:r>
      <w:r>
        <w:rPr>
          <w:lang w:eastAsia="zh-CN"/>
        </w:rPr>
        <w:t xml:space="preserve">Evaluator </w:t>
      </w:r>
      <w:r>
        <w:rPr>
          <w:lang w:eastAsia="zh-CN"/>
        </w:rPr>
        <w:t>不承担最终资源正文生成。该设计降低单个长</w:t>
      </w:r>
      <w:r>
        <w:rPr>
          <w:lang w:eastAsia="zh-CN"/>
        </w:rPr>
        <w:t xml:space="preserve"> Prompt </w:t>
      </w:r>
      <w:r>
        <w:rPr>
          <w:lang w:eastAsia="zh-CN"/>
        </w:rPr>
        <w:t>的耦合，并便于测试和替换。</w:t>
      </w:r>
    </w:p>
    <w:p w14:paraId="30C2B294" w14:textId="77777777" w:rsidR="00FC2418" w:rsidRDefault="00472644">
      <w:pPr>
        <w:rPr>
          <w:lang w:eastAsia="zh-CN"/>
        </w:rPr>
      </w:pPr>
      <w:r>
        <w:rPr>
          <w:lang w:eastAsia="zh-CN"/>
        </w:rPr>
        <w:t>其次，系统同时解释</w:t>
      </w:r>
      <w:r>
        <w:rPr>
          <w:lang w:eastAsia="zh-CN"/>
        </w:rPr>
        <w:t>“</w:t>
      </w:r>
      <w:r>
        <w:rPr>
          <w:lang w:eastAsia="zh-CN"/>
        </w:rPr>
        <w:t>内容来自哪里</w:t>
      </w:r>
      <w:r>
        <w:rPr>
          <w:lang w:eastAsia="zh-CN"/>
        </w:rPr>
        <w:t>”</w:t>
      </w:r>
      <w:r>
        <w:rPr>
          <w:lang w:eastAsia="zh-CN"/>
        </w:rPr>
        <w:t>和</w:t>
      </w:r>
      <w:r>
        <w:rPr>
          <w:lang w:eastAsia="zh-CN"/>
        </w:rPr>
        <w:t>“</w:t>
      </w:r>
      <w:r>
        <w:rPr>
          <w:lang w:eastAsia="zh-CN"/>
        </w:rPr>
        <w:t>系统为什么这样做</w:t>
      </w:r>
      <w:r>
        <w:rPr>
          <w:lang w:eastAsia="zh-CN"/>
        </w:rPr>
        <w:t>”</w:t>
      </w:r>
      <w:r>
        <w:rPr>
          <w:lang w:eastAsia="zh-CN"/>
        </w:rPr>
        <w:t>。</w:t>
      </w:r>
      <w:r>
        <w:rPr>
          <w:lang w:eastAsia="zh-CN"/>
        </w:rPr>
        <w:t>source_refs</w:t>
      </w:r>
      <w:r>
        <w:rPr>
          <w:lang w:eastAsia="zh-CN"/>
        </w:rPr>
        <w:t>、</w:t>
      </w:r>
      <w:r>
        <w:rPr>
          <w:lang w:eastAsia="zh-CN"/>
        </w:rPr>
        <w:t>excerpt</w:t>
      </w:r>
      <w:r>
        <w:rPr>
          <w:lang w:eastAsia="zh-CN"/>
        </w:rPr>
        <w:t>、</w:t>
      </w:r>
      <w:r>
        <w:rPr>
          <w:lang w:eastAsia="zh-CN"/>
        </w:rPr>
        <w:t xml:space="preserve">score </w:t>
      </w:r>
      <w:r>
        <w:rPr>
          <w:lang w:eastAsia="zh-CN"/>
        </w:rPr>
        <w:t>和</w:t>
      </w:r>
      <w:r>
        <w:rPr>
          <w:lang w:eastAsia="zh-CN"/>
        </w:rPr>
        <w:t xml:space="preserve"> matched_terms </w:t>
      </w:r>
      <w:r>
        <w:rPr>
          <w:lang w:eastAsia="zh-CN"/>
        </w:rPr>
        <w:t>解释课程依据，</w:t>
      </w:r>
      <w:r>
        <w:rPr>
          <w:lang w:eastAsia="zh-CN"/>
        </w:rPr>
        <w:t xml:space="preserve">AgentRunStep </w:t>
      </w:r>
      <w:r>
        <w:rPr>
          <w:lang w:eastAsia="zh-CN"/>
        </w:rPr>
        <w:t>的</w:t>
      </w:r>
      <w:r>
        <w:rPr>
          <w:lang w:eastAsia="zh-CN"/>
        </w:rPr>
        <w:t xml:space="preserve"> decision_basis </w:t>
      </w:r>
      <w:r>
        <w:rPr>
          <w:lang w:eastAsia="zh-CN"/>
        </w:rPr>
        <w:t>解释角色分工、难度调整、</w:t>
      </w:r>
      <w:r>
        <w:rPr>
          <w:lang w:eastAsia="zh-CN"/>
        </w:rPr>
        <w:t xml:space="preserve">fallback </w:t>
      </w:r>
      <w:r>
        <w:rPr>
          <w:lang w:eastAsia="zh-CN"/>
        </w:rPr>
        <w:t>和</w:t>
      </w:r>
      <w:r>
        <w:rPr>
          <w:lang w:eastAsia="zh-CN"/>
        </w:rPr>
        <w:t xml:space="preserve"> Critic </w:t>
      </w:r>
      <w:r>
        <w:rPr>
          <w:lang w:eastAsia="zh-CN"/>
        </w:rPr>
        <w:t>修订原因。</w:t>
      </w:r>
    </w:p>
    <w:p w14:paraId="38499F53" w14:textId="77777777" w:rsidR="00FC2418" w:rsidRDefault="00472644">
      <w:pPr>
        <w:rPr>
          <w:lang w:eastAsia="zh-CN"/>
        </w:rPr>
      </w:pPr>
      <w:r>
        <w:rPr>
          <w:lang w:eastAsia="zh-CN"/>
        </w:rPr>
        <w:t>再次，系统采用离线稳定模式与科大讯飞星火大模型显式开启的双模式。现场无网络时仍可完成主流程，星火大模型按业务角色统一调用，并在异常时回退。这种设计兼顾比赛演示稳定性和赛题平台能力要求。</w:t>
      </w:r>
    </w:p>
    <w:p w14:paraId="7B71F888" w14:textId="77777777" w:rsidR="00FC2418" w:rsidRDefault="00472644">
      <w:pPr>
        <w:pStyle w:val="21"/>
        <w:rPr>
          <w:lang w:eastAsia="zh-CN"/>
        </w:rPr>
      </w:pPr>
      <w:bookmarkStart w:id="33" w:name="_Toc235318952"/>
      <w:r>
        <w:rPr>
          <w:lang w:eastAsia="zh-CN"/>
        </w:rPr>
        <w:t xml:space="preserve">5.3 </w:t>
      </w:r>
      <w:r>
        <w:rPr>
          <w:lang w:eastAsia="zh-CN"/>
        </w:rPr>
        <w:t>应用价值</w:t>
      </w:r>
      <w:bookmarkEnd w:id="33"/>
    </w:p>
    <w:p w14:paraId="5E588140" w14:textId="77777777" w:rsidR="00FC2418" w:rsidRDefault="00472644">
      <w:pPr>
        <w:rPr>
          <w:lang w:eastAsia="zh-CN"/>
        </w:rPr>
      </w:pPr>
      <w:r>
        <w:rPr>
          <w:lang w:eastAsia="zh-CN"/>
        </w:rPr>
        <w:t>对学生而言，系统能够从大量课程资料中定位与当前目标相关的片段，并根据基础、时间和偏好生成差异化资源。学习路径把</w:t>
      </w:r>
      <w:r>
        <w:rPr>
          <w:lang w:eastAsia="zh-CN"/>
        </w:rPr>
        <w:t>“</w:t>
      </w:r>
      <w:r>
        <w:rPr>
          <w:lang w:eastAsia="zh-CN"/>
        </w:rPr>
        <w:t>需要学习的知识点</w:t>
      </w:r>
      <w:r>
        <w:rPr>
          <w:lang w:eastAsia="zh-CN"/>
        </w:rPr>
        <w:t>”</w:t>
      </w:r>
      <w:r>
        <w:rPr>
          <w:lang w:eastAsia="zh-CN"/>
        </w:rPr>
        <w:t>转化为明确的顺序和阶段任务，测验与画像更新使学生能够看到学习状态变化。</w:t>
      </w:r>
    </w:p>
    <w:p w14:paraId="04635A3B" w14:textId="77777777" w:rsidR="00FC2418" w:rsidRDefault="00472644">
      <w:pPr>
        <w:rPr>
          <w:lang w:eastAsia="zh-CN"/>
        </w:rPr>
      </w:pPr>
      <w:r>
        <w:rPr>
          <w:lang w:eastAsia="zh-CN"/>
        </w:rPr>
        <w:t>对课程建设而言，系统能够把讲义、实验、代码和题库转化为可检索</w:t>
      </w:r>
      <w:r>
        <w:rPr>
          <w:lang w:eastAsia="zh-CN"/>
        </w:rPr>
        <w:t xml:space="preserve"> chunk</w:t>
      </w:r>
      <w:r>
        <w:rPr>
          <w:lang w:eastAsia="zh-CN"/>
        </w:rPr>
        <w:t>，逐步形成课程知识服务。系统可扩展到算法、人工智能、电子信息和其他专业课程。</w:t>
      </w:r>
    </w:p>
    <w:p w14:paraId="72894513" w14:textId="77777777" w:rsidR="00FC2418" w:rsidRDefault="00472644">
      <w:r>
        <w:t>对工程实践而言，统一</w:t>
      </w:r>
      <w:r>
        <w:t xml:space="preserve"> Provider</w:t>
      </w:r>
      <w:r>
        <w:t>、</w:t>
      </w:r>
      <w:r>
        <w:t xml:space="preserve">Schema </w:t>
      </w:r>
      <w:r>
        <w:t>和</w:t>
      </w:r>
      <w:r>
        <w:t xml:space="preserve"> Agent trace </w:t>
      </w:r>
      <w:r>
        <w:t>便于替换模型、数据库和检索组件，也便于定位外部服务异常、模型</w:t>
      </w:r>
      <w:r>
        <w:t xml:space="preserve"> fallback </w:t>
      </w:r>
      <w:r>
        <w:t>和数据一致性问题。</w:t>
      </w:r>
    </w:p>
    <w:p w14:paraId="172BDA39" w14:textId="77777777" w:rsidR="00FC2418" w:rsidRDefault="00472644">
      <w:pPr>
        <w:pStyle w:val="21"/>
      </w:pPr>
      <w:bookmarkStart w:id="34" w:name="_Toc235318953"/>
      <w:r>
        <w:lastRenderedPageBreak/>
        <w:t xml:space="preserve">5.4 </w:t>
      </w:r>
      <w:r>
        <w:t>核心创新设计分析</w:t>
      </w:r>
      <w:bookmarkEnd w:id="34"/>
    </w:p>
    <w:p w14:paraId="085F7AFA" w14:textId="77777777" w:rsidR="00FC2418" w:rsidRDefault="00472644">
      <w:pPr>
        <w:pStyle w:val="31"/>
      </w:pPr>
      <w:r>
        <w:t xml:space="preserve">5.4.1 </w:t>
      </w:r>
      <w:r>
        <w:t>画像驱动的持续闭环</w:t>
      </w:r>
    </w:p>
    <w:p w14:paraId="51FD7A1F" w14:textId="77777777" w:rsidR="00FC2418" w:rsidRDefault="00472644">
      <w:pPr>
        <w:rPr>
          <w:lang w:eastAsia="zh-CN"/>
        </w:rPr>
      </w:pPr>
      <w:r>
        <w:rPr>
          <w:lang w:eastAsia="zh-CN"/>
        </w:rPr>
        <w:t>画像不只用于首页展示，而是进入路径理由、资源格式、</w:t>
      </w:r>
      <w:r>
        <w:rPr>
          <w:lang w:eastAsia="zh-CN"/>
        </w:rPr>
        <w:t xml:space="preserve">Tutor </w:t>
      </w:r>
      <w:r>
        <w:rPr>
          <w:lang w:eastAsia="zh-CN"/>
        </w:rPr>
        <w:t>难度、</w:t>
      </w:r>
      <w:r>
        <w:rPr>
          <w:lang w:eastAsia="zh-CN"/>
        </w:rPr>
        <w:t xml:space="preserve">Quiz </w:t>
      </w:r>
      <w:r>
        <w:rPr>
          <w:lang w:eastAsia="zh-CN"/>
        </w:rPr>
        <w:t>难度和画像更新。评价结果再次成为画像输入，使系统具备持续调整的基础。</w:t>
      </w:r>
    </w:p>
    <w:p w14:paraId="0442E509" w14:textId="77777777" w:rsidR="00FC2418" w:rsidRDefault="00472644">
      <w:pPr>
        <w:pStyle w:val="31"/>
      </w:pPr>
      <w:r>
        <w:t xml:space="preserve">5.4.2 Grounding </w:t>
      </w:r>
      <w:r>
        <w:t>与协同解释</w:t>
      </w:r>
    </w:p>
    <w:p w14:paraId="155941B8" w14:textId="77777777" w:rsidR="00FC2418" w:rsidRDefault="00472644">
      <w:r>
        <w:t xml:space="preserve">Retriever </w:t>
      </w:r>
      <w:r>
        <w:t>独占知识检索工具，资源和回答携带来源，</w:t>
      </w:r>
      <w:r>
        <w:t xml:space="preserve">CitationService </w:t>
      </w:r>
      <w:r>
        <w:t>检查虚假引用，</w:t>
      </w:r>
      <w:r>
        <w:t xml:space="preserve">Agent trace </w:t>
      </w:r>
      <w:r>
        <w:t>保存决策依据。该组合比单纯展示模型回答更适合教学内容审查和比赛答辩。</w:t>
      </w:r>
    </w:p>
    <w:p w14:paraId="1C3AF335" w14:textId="77777777" w:rsidR="00FC2418" w:rsidRDefault="00472644">
      <w:pPr>
        <w:pStyle w:val="31"/>
      </w:pPr>
      <w:r>
        <w:t xml:space="preserve">5.4.3 </w:t>
      </w:r>
      <w:r>
        <w:t>可插拔外部能力</w:t>
      </w:r>
    </w:p>
    <w:p w14:paraId="1C90F70C" w14:textId="77777777" w:rsidR="00FC2418" w:rsidRDefault="00472644">
      <w:r>
        <w:t xml:space="preserve">Chat </w:t>
      </w:r>
      <w:r>
        <w:t>能力通过统一</w:t>
      </w:r>
      <w:r>
        <w:t xml:space="preserve"> Adapter </w:t>
      </w:r>
      <w:r>
        <w:t>调用科大讯飞星火大模型，向量能力由</w:t>
      </w:r>
      <w:r>
        <w:t xml:space="preserve"> EmbeddingProvider </w:t>
      </w:r>
      <w:r>
        <w:t>隔离，</w:t>
      </w:r>
      <w:r>
        <w:t xml:space="preserve">Service </w:t>
      </w:r>
      <w:r>
        <w:t>与</w:t>
      </w:r>
      <w:r>
        <w:t xml:space="preserve"> API </w:t>
      </w:r>
      <w:r>
        <w:t>不直接绑定平台</w:t>
      </w:r>
      <w:r>
        <w:t xml:space="preserve"> SDK</w:t>
      </w:r>
      <w:r>
        <w:t>。星火大模型可按</w:t>
      </w:r>
      <w:r>
        <w:t xml:space="preserve"> Tutor</w:t>
      </w:r>
      <w:r>
        <w:t>、</w:t>
      </w:r>
      <w:r>
        <w:t>Resource</w:t>
      </w:r>
      <w:r>
        <w:t>、</w:t>
      </w:r>
      <w:r>
        <w:t xml:space="preserve">Evaluator </w:t>
      </w:r>
      <w:r>
        <w:t>和</w:t>
      </w:r>
      <w:r>
        <w:t xml:space="preserve"> Profile Updater </w:t>
      </w:r>
      <w:r>
        <w:t>分别开启，便于控制成本和运行风险。</w:t>
      </w:r>
    </w:p>
    <w:p w14:paraId="00624315" w14:textId="77777777" w:rsidR="00FC2418" w:rsidRDefault="00472644">
      <w:pPr>
        <w:pStyle w:val="31"/>
      </w:pPr>
      <w:r>
        <w:t xml:space="preserve">5.4.4 </w:t>
      </w:r>
      <w:r>
        <w:t>面向比赛现场的稳定性</w:t>
      </w:r>
    </w:p>
    <w:p w14:paraId="54B42730" w14:textId="77777777" w:rsidR="00FC2418" w:rsidRDefault="00472644">
      <w:pPr>
        <w:rPr>
          <w:lang w:eastAsia="zh-CN"/>
        </w:rPr>
      </w:pPr>
      <w:r>
        <w:t>默认</w:t>
      </w:r>
      <w:r>
        <w:t xml:space="preserve"> Rule-based</w:t>
      </w:r>
      <w:r>
        <w:t>、</w:t>
      </w:r>
      <w:r>
        <w:t>Keyword RAG</w:t>
      </w:r>
      <w:r>
        <w:t>、</w:t>
      </w:r>
      <w:r>
        <w:t xml:space="preserve">SQLite </w:t>
      </w:r>
      <w:r>
        <w:t>和一键脚本降低现场环境依赖。</w:t>
      </w:r>
      <w:r>
        <w:rPr>
          <w:lang w:eastAsia="zh-CN"/>
        </w:rPr>
        <w:t>科大讯飞星火平台调用采用显式开启和异常回退机制，避免网络、配额和模型输出波动导致演示中断。</w:t>
      </w:r>
    </w:p>
    <w:p w14:paraId="1E503CE0" w14:textId="77777777" w:rsidR="00FC2418" w:rsidRDefault="00472644">
      <w:pPr>
        <w:pStyle w:val="21"/>
        <w:rPr>
          <w:lang w:eastAsia="zh-CN"/>
        </w:rPr>
      </w:pPr>
      <w:bookmarkStart w:id="35" w:name="_Toc235318954"/>
      <w:r>
        <w:rPr>
          <w:lang w:eastAsia="zh-CN"/>
        </w:rPr>
        <w:t xml:space="preserve">5.5 </w:t>
      </w:r>
      <w:r>
        <w:rPr>
          <w:lang w:eastAsia="zh-CN"/>
        </w:rPr>
        <w:t>赛题要求对齐</w:t>
      </w:r>
      <w:bookmarkEnd w:id="35"/>
    </w:p>
    <w:p w14:paraId="073C1679" w14:textId="77777777" w:rsidR="00FC2418" w:rsidRDefault="00472644">
      <w:pPr>
        <w:rPr>
          <w:lang w:eastAsia="zh-CN"/>
        </w:rPr>
      </w:pPr>
      <w:r>
        <w:rPr>
          <w:lang w:eastAsia="zh-CN"/>
        </w:rPr>
        <w:t>当前系统已贯通六维画像、多智能体角色、五类资源、学习路径、文字智能辅导、测验评价、来源追踪和进度反馈的主链路，并为课程扩充、多模态能力、内容安全和性能验证预留了持续演进空间。</w:t>
      </w:r>
    </w:p>
    <w:p w14:paraId="2736E32B" w14:textId="77777777" w:rsidR="00FC2418" w:rsidRDefault="00472644">
      <w:pPr>
        <w:pStyle w:val="a7"/>
        <w:rPr>
          <w:lang w:eastAsia="zh-CN"/>
        </w:rPr>
      </w:pPr>
      <w:r>
        <w:rPr>
          <w:lang w:eastAsia="zh-CN"/>
        </w:rPr>
        <w:t>表</w:t>
      </w:r>
      <w:r>
        <w:rPr>
          <w:lang w:eastAsia="zh-CN"/>
        </w:rPr>
        <w:t xml:space="preserve"> 5-1 A3 </w:t>
      </w:r>
      <w:r>
        <w:rPr>
          <w:lang w:eastAsia="zh-CN"/>
        </w:rPr>
        <w:t>赛题关键要求符合性</w:t>
      </w:r>
    </w:p>
    <w:tbl>
      <w:tblPr>
        <w:tblStyle w:val="af5"/>
        <w:tblW w:w="8504" w:type="dxa"/>
        <w:jc w:val="center"/>
        <w:tblLayout w:type="fixed"/>
        <w:tblLook w:val="04A0" w:firstRow="1" w:lastRow="0" w:firstColumn="1" w:lastColumn="0" w:noHBand="0" w:noVBand="1"/>
      </w:tblPr>
      <w:tblGrid>
        <w:gridCol w:w="1000"/>
        <w:gridCol w:w="2300"/>
        <w:gridCol w:w="2400"/>
        <w:gridCol w:w="2804"/>
      </w:tblGrid>
      <w:tr w:rsidR="00FC2418" w14:paraId="250162E2" w14:textId="77777777">
        <w:trPr>
          <w:cantSplit/>
          <w:tblHeader/>
          <w:jc w:val="center"/>
        </w:trPr>
        <w:tc>
          <w:tcPr>
            <w:tcW w:w="1000" w:type="dxa"/>
            <w:tcMar>
              <w:top w:w="90" w:type="dxa"/>
              <w:left w:w="100" w:type="dxa"/>
              <w:bottom w:w="90" w:type="dxa"/>
              <w:right w:w="100" w:type="dxa"/>
            </w:tcMar>
            <w:vAlign w:val="center"/>
          </w:tcPr>
          <w:p w14:paraId="7FB5BFD6" w14:textId="77777777" w:rsidR="00FC2418" w:rsidRDefault="00472644">
            <w:pPr>
              <w:spacing w:before="20" w:after="20" w:line="320" w:lineRule="exact"/>
              <w:ind w:firstLine="0"/>
              <w:jc w:val="center"/>
            </w:pPr>
            <w:r>
              <w:rPr>
                <w:b/>
                <w:sz w:val="21"/>
              </w:rPr>
              <w:t>赛题要求</w:t>
            </w:r>
          </w:p>
        </w:tc>
        <w:tc>
          <w:tcPr>
            <w:tcW w:w="2300" w:type="dxa"/>
            <w:tcMar>
              <w:top w:w="90" w:type="dxa"/>
              <w:left w:w="100" w:type="dxa"/>
              <w:bottom w:w="90" w:type="dxa"/>
              <w:right w:w="100" w:type="dxa"/>
            </w:tcMar>
            <w:vAlign w:val="center"/>
          </w:tcPr>
          <w:p w14:paraId="7A8D5F10" w14:textId="77777777" w:rsidR="00FC2418" w:rsidRDefault="00472644">
            <w:pPr>
              <w:spacing w:before="20" w:after="20" w:line="320" w:lineRule="exact"/>
              <w:ind w:firstLine="0"/>
              <w:jc w:val="center"/>
            </w:pPr>
            <w:r>
              <w:rPr>
                <w:b/>
                <w:sz w:val="21"/>
              </w:rPr>
              <w:t>当前状态</w:t>
            </w:r>
          </w:p>
        </w:tc>
        <w:tc>
          <w:tcPr>
            <w:tcW w:w="2400" w:type="dxa"/>
            <w:tcMar>
              <w:top w:w="90" w:type="dxa"/>
              <w:left w:w="100" w:type="dxa"/>
              <w:bottom w:w="90" w:type="dxa"/>
              <w:right w:w="100" w:type="dxa"/>
            </w:tcMar>
            <w:vAlign w:val="center"/>
          </w:tcPr>
          <w:p w14:paraId="1C84DF6D" w14:textId="77777777" w:rsidR="00FC2418" w:rsidRDefault="00472644">
            <w:pPr>
              <w:spacing w:before="20" w:after="20" w:line="320" w:lineRule="exact"/>
              <w:ind w:firstLine="0"/>
              <w:jc w:val="center"/>
            </w:pPr>
            <w:r>
              <w:rPr>
                <w:b/>
                <w:sz w:val="21"/>
              </w:rPr>
              <w:t>项目证据</w:t>
            </w:r>
          </w:p>
        </w:tc>
        <w:tc>
          <w:tcPr>
            <w:tcW w:w="2804" w:type="dxa"/>
            <w:tcMar>
              <w:top w:w="90" w:type="dxa"/>
              <w:left w:w="100" w:type="dxa"/>
              <w:bottom w:w="90" w:type="dxa"/>
              <w:right w:w="100" w:type="dxa"/>
            </w:tcMar>
            <w:vAlign w:val="center"/>
          </w:tcPr>
          <w:p w14:paraId="307C20C1" w14:textId="77777777" w:rsidR="00FC2418" w:rsidRDefault="00472644">
            <w:pPr>
              <w:spacing w:before="20" w:after="20" w:line="320" w:lineRule="exact"/>
              <w:ind w:firstLine="0"/>
              <w:jc w:val="center"/>
            </w:pPr>
            <w:r>
              <w:rPr>
                <w:b/>
                <w:sz w:val="21"/>
              </w:rPr>
              <w:t>结论</w:t>
            </w:r>
          </w:p>
        </w:tc>
      </w:tr>
      <w:tr w:rsidR="00FC2418" w14:paraId="4DFDD0BB" w14:textId="77777777">
        <w:trPr>
          <w:cantSplit/>
          <w:jc w:val="center"/>
        </w:trPr>
        <w:tc>
          <w:tcPr>
            <w:tcW w:w="1000" w:type="dxa"/>
            <w:tcMar>
              <w:top w:w="90" w:type="dxa"/>
              <w:left w:w="100" w:type="dxa"/>
              <w:bottom w:w="90" w:type="dxa"/>
              <w:right w:w="100" w:type="dxa"/>
            </w:tcMar>
            <w:vAlign w:val="center"/>
          </w:tcPr>
          <w:p w14:paraId="413B389D" w14:textId="77777777" w:rsidR="00FC2418" w:rsidRDefault="00472644">
            <w:pPr>
              <w:spacing w:before="20" w:after="20" w:line="320" w:lineRule="exact"/>
              <w:ind w:firstLine="0"/>
              <w:jc w:val="center"/>
              <w:rPr>
                <w:lang w:eastAsia="zh-CN"/>
              </w:rPr>
            </w:pPr>
            <w:r>
              <w:rPr>
                <w:sz w:val="21"/>
                <w:lang w:eastAsia="zh-CN"/>
              </w:rPr>
              <w:lastRenderedPageBreak/>
              <w:t>深入分析新时代大学生学习需求</w:t>
            </w:r>
          </w:p>
        </w:tc>
        <w:tc>
          <w:tcPr>
            <w:tcW w:w="2300" w:type="dxa"/>
            <w:tcMar>
              <w:top w:w="90" w:type="dxa"/>
              <w:left w:w="100" w:type="dxa"/>
              <w:bottom w:w="90" w:type="dxa"/>
              <w:right w:w="100" w:type="dxa"/>
            </w:tcMar>
            <w:vAlign w:val="center"/>
          </w:tcPr>
          <w:p w14:paraId="17F7C7F0" w14:textId="77777777" w:rsidR="00FC2418" w:rsidRDefault="00472644">
            <w:pPr>
              <w:spacing w:before="20" w:after="20" w:line="320" w:lineRule="exact"/>
              <w:ind w:firstLine="0"/>
              <w:jc w:val="left"/>
              <w:rPr>
                <w:lang w:eastAsia="zh-CN"/>
              </w:rPr>
            </w:pPr>
            <w:r>
              <w:rPr>
                <w:sz w:val="21"/>
                <w:lang w:eastAsia="zh-CN"/>
              </w:rPr>
              <w:t>已形成目标用户、痛点、场景和闭环分析</w:t>
            </w:r>
          </w:p>
        </w:tc>
        <w:tc>
          <w:tcPr>
            <w:tcW w:w="2400" w:type="dxa"/>
            <w:tcMar>
              <w:top w:w="90" w:type="dxa"/>
              <w:left w:w="100" w:type="dxa"/>
              <w:bottom w:w="90" w:type="dxa"/>
              <w:right w:w="100" w:type="dxa"/>
            </w:tcMar>
            <w:vAlign w:val="center"/>
          </w:tcPr>
          <w:p w14:paraId="17BE010E" w14:textId="77777777" w:rsidR="00FC2418" w:rsidRDefault="00472644">
            <w:pPr>
              <w:spacing w:before="20" w:after="20" w:line="320" w:lineRule="exact"/>
              <w:ind w:firstLine="0"/>
              <w:jc w:val="left"/>
              <w:rPr>
                <w:lang w:eastAsia="zh-CN"/>
              </w:rPr>
            </w:pPr>
            <w:r>
              <w:rPr>
                <w:sz w:val="21"/>
                <w:lang w:eastAsia="zh-CN"/>
              </w:rPr>
              <w:t>第一章、六维画像与演示流程</w:t>
            </w:r>
          </w:p>
        </w:tc>
        <w:tc>
          <w:tcPr>
            <w:tcW w:w="2804" w:type="dxa"/>
            <w:tcMar>
              <w:top w:w="90" w:type="dxa"/>
              <w:left w:w="100" w:type="dxa"/>
              <w:bottom w:w="90" w:type="dxa"/>
              <w:right w:w="100" w:type="dxa"/>
            </w:tcMar>
            <w:vAlign w:val="center"/>
          </w:tcPr>
          <w:p w14:paraId="6F3B38C5" w14:textId="77777777" w:rsidR="00FC2418" w:rsidRDefault="00472644">
            <w:pPr>
              <w:spacing w:before="20" w:after="20" w:line="320" w:lineRule="exact"/>
              <w:ind w:firstLine="0"/>
              <w:jc w:val="left"/>
              <w:rPr>
                <w:lang w:eastAsia="zh-CN"/>
              </w:rPr>
            </w:pPr>
            <w:r>
              <w:rPr>
                <w:sz w:val="21"/>
                <w:lang w:eastAsia="zh-CN"/>
              </w:rPr>
              <w:t>基本满足，需补真实用户调研数据</w:t>
            </w:r>
          </w:p>
        </w:tc>
      </w:tr>
      <w:tr w:rsidR="00FC2418" w14:paraId="12444E09" w14:textId="77777777">
        <w:trPr>
          <w:cantSplit/>
          <w:jc w:val="center"/>
        </w:trPr>
        <w:tc>
          <w:tcPr>
            <w:tcW w:w="1000" w:type="dxa"/>
            <w:tcMar>
              <w:top w:w="90" w:type="dxa"/>
              <w:left w:w="100" w:type="dxa"/>
              <w:bottom w:w="90" w:type="dxa"/>
              <w:right w:w="100" w:type="dxa"/>
            </w:tcMar>
            <w:vAlign w:val="center"/>
          </w:tcPr>
          <w:p w14:paraId="1D3D76D1" w14:textId="77777777" w:rsidR="00FC2418" w:rsidRDefault="00472644">
            <w:pPr>
              <w:spacing w:before="20" w:after="20" w:line="320" w:lineRule="exact"/>
              <w:ind w:firstLine="0"/>
              <w:jc w:val="center"/>
              <w:rPr>
                <w:lang w:eastAsia="zh-CN"/>
              </w:rPr>
            </w:pPr>
            <w:r>
              <w:rPr>
                <w:sz w:val="21"/>
                <w:lang w:eastAsia="zh-CN"/>
              </w:rPr>
              <w:t>对话式动态画像且不少于六维</w:t>
            </w:r>
          </w:p>
        </w:tc>
        <w:tc>
          <w:tcPr>
            <w:tcW w:w="2300" w:type="dxa"/>
            <w:tcMar>
              <w:top w:w="90" w:type="dxa"/>
              <w:left w:w="100" w:type="dxa"/>
              <w:bottom w:w="90" w:type="dxa"/>
              <w:right w:w="100" w:type="dxa"/>
            </w:tcMar>
            <w:vAlign w:val="center"/>
          </w:tcPr>
          <w:p w14:paraId="5A040472" w14:textId="77777777" w:rsidR="00FC2418" w:rsidRDefault="00472644">
            <w:pPr>
              <w:spacing w:before="20" w:after="20" w:line="320" w:lineRule="exact"/>
              <w:ind w:firstLine="0"/>
              <w:jc w:val="left"/>
              <w:rPr>
                <w:lang w:eastAsia="zh-CN"/>
              </w:rPr>
            </w:pPr>
            <w:r>
              <w:rPr>
                <w:sz w:val="21"/>
                <w:lang w:eastAsia="zh-CN"/>
              </w:rPr>
              <w:t>已实现六维画像和</w:t>
            </w:r>
            <w:r>
              <w:rPr>
                <w:sz w:val="21"/>
                <w:lang w:eastAsia="zh-CN"/>
              </w:rPr>
              <w:t xml:space="preserve"> trace </w:t>
            </w:r>
            <w:r>
              <w:rPr>
                <w:sz w:val="21"/>
                <w:lang w:eastAsia="zh-CN"/>
              </w:rPr>
              <w:t>回写</w:t>
            </w:r>
          </w:p>
        </w:tc>
        <w:tc>
          <w:tcPr>
            <w:tcW w:w="2400" w:type="dxa"/>
            <w:tcMar>
              <w:top w:w="90" w:type="dxa"/>
              <w:left w:w="100" w:type="dxa"/>
              <w:bottom w:w="90" w:type="dxa"/>
              <w:right w:w="100" w:type="dxa"/>
            </w:tcMar>
            <w:vAlign w:val="center"/>
          </w:tcPr>
          <w:p w14:paraId="672B5F0E" w14:textId="77777777" w:rsidR="00FC2418" w:rsidRDefault="00472644">
            <w:pPr>
              <w:spacing w:before="20" w:after="20" w:line="320" w:lineRule="exact"/>
              <w:ind w:firstLine="0"/>
              <w:jc w:val="left"/>
            </w:pPr>
            <w:r>
              <w:rPr>
                <w:sz w:val="21"/>
              </w:rPr>
              <w:t>Profile API</w:t>
            </w:r>
            <w:r>
              <w:rPr>
                <w:sz w:val="21"/>
              </w:rPr>
              <w:t>、画像页面、</w:t>
            </w:r>
            <w:r>
              <w:rPr>
                <w:sz w:val="21"/>
              </w:rPr>
              <w:t>ProfileUpdater</w:t>
            </w:r>
          </w:p>
        </w:tc>
        <w:tc>
          <w:tcPr>
            <w:tcW w:w="2804" w:type="dxa"/>
            <w:tcMar>
              <w:top w:w="90" w:type="dxa"/>
              <w:left w:w="100" w:type="dxa"/>
              <w:bottom w:w="90" w:type="dxa"/>
              <w:right w:w="100" w:type="dxa"/>
            </w:tcMar>
            <w:vAlign w:val="center"/>
          </w:tcPr>
          <w:p w14:paraId="05EA8D88" w14:textId="77777777" w:rsidR="00FC2418" w:rsidRDefault="00472644">
            <w:pPr>
              <w:spacing w:before="20" w:after="20" w:line="320" w:lineRule="exact"/>
              <w:ind w:firstLine="0"/>
              <w:jc w:val="center"/>
            </w:pPr>
            <w:r>
              <w:rPr>
                <w:sz w:val="21"/>
              </w:rPr>
              <w:t>已实现</w:t>
            </w:r>
          </w:p>
        </w:tc>
      </w:tr>
      <w:tr w:rsidR="00FC2418" w14:paraId="52384CC9" w14:textId="77777777">
        <w:trPr>
          <w:cantSplit/>
          <w:jc w:val="center"/>
        </w:trPr>
        <w:tc>
          <w:tcPr>
            <w:tcW w:w="1000" w:type="dxa"/>
            <w:tcMar>
              <w:top w:w="90" w:type="dxa"/>
              <w:left w:w="100" w:type="dxa"/>
              <w:bottom w:w="90" w:type="dxa"/>
              <w:right w:w="100" w:type="dxa"/>
            </w:tcMar>
            <w:vAlign w:val="center"/>
          </w:tcPr>
          <w:p w14:paraId="61726883" w14:textId="77777777" w:rsidR="00FC2418" w:rsidRDefault="00472644">
            <w:pPr>
              <w:spacing w:before="20" w:after="20" w:line="320" w:lineRule="exact"/>
              <w:ind w:firstLine="0"/>
              <w:jc w:val="center"/>
            </w:pPr>
            <w:r>
              <w:rPr>
                <w:sz w:val="21"/>
              </w:rPr>
              <w:t>多智能体协同</w:t>
            </w:r>
          </w:p>
        </w:tc>
        <w:tc>
          <w:tcPr>
            <w:tcW w:w="2300" w:type="dxa"/>
            <w:tcMar>
              <w:top w:w="90" w:type="dxa"/>
              <w:left w:w="100" w:type="dxa"/>
              <w:bottom w:w="90" w:type="dxa"/>
              <w:right w:w="100" w:type="dxa"/>
            </w:tcMar>
            <w:vAlign w:val="center"/>
          </w:tcPr>
          <w:p w14:paraId="7D206119" w14:textId="77777777" w:rsidR="00FC2418" w:rsidRDefault="00472644">
            <w:pPr>
              <w:spacing w:before="20" w:after="20" w:line="320" w:lineRule="exact"/>
              <w:ind w:firstLine="0"/>
              <w:jc w:val="center"/>
              <w:rPr>
                <w:lang w:eastAsia="zh-CN"/>
              </w:rPr>
            </w:pPr>
            <w:r>
              <w:rPr>
                <w:sz w:val="21"/>
                <w:lang w:eastAsia="zh-CN"/>
              </w:rPr>
              <w:t>已实现八类角色及工具边界</w:t>
            </w:r>
          </w:p>
        </w:tc>
        <w:tc>
          <w:tcPr>
            <w:tcW w:w="2400" w:type="dxa"/>
            <w:tcMar>
              <w:top w:w="90" w:type="dxa"/>
              <w:left w:w="100" w:type="dxa"/>
              <w:bottom w:w="90" w:type="dxa"/>
              <w:right w:w="100" w:type="dxa"/>
            </w:tcMar>
            <w:vAlign w:val="center"/>
          </w:tcPr>
          <w:p w14:paraId="5E39F16B" w14:textId="77777777" w:rsidR="00FC2418" w:rsidRDefault="00472644">
            <w:pPr>
              <w:spacing w:before="20" w:after="20" w:line="320" w:lineRule="exact"/>
              <w:ind w:firstLine="0"/>
              <w:jc w:val="left"/>
            </w:pPr>
            <w:r>
              <w:rPr>
                <w:sz w:val="21"/>
              </w:rPr>
              <w:t>AgentRun</w:t>
            </w:r>
            <w:r>
              <w:rPr>
                <w:sz w:val="21"/>
              </w:rPr>
              <w:t>、</w:t>
            </w:r>
            <w:r>
              <w:rPr>
                <w:sz w:val="21"/>
              </w:rPr>
              <w:t>AgentRunStep</w:t>
            </w:r>
            <w:r>
              <w:rPr>
                <w:sz w:val="21"/>
              </w:rPr>
              <w:t>、协同图示</w:t>
            </w:r>
          </w:p>
        </w:tc>
        <w:tc>
          <w:tcPr>
            <w:tcW w:w="2804" w:type="dxa"/>
            <w:tcMar>
              <w:top w:w="90" w:type="dxa"/>
              <w:left w:w="100" w:type="dxa"/>
              <w:bottom w:w="90" w:type="dxa"/>
              <w:right w:w="100" w:type="dxa"/>
            </w:tcMar>
            <w:vAlign w:val="center"/>
          </w:tcPr>
          <w:p w14:paraId="6FEF8117" w14:textId="77777777" w:rsidR="00FC2418" w:rsidRDefault="00472644">
            <w:pPr>
              <w:spacing w:before="20" w:after="20" w:line="320" w:lineRule="exact"/>
              <w:ind w:firstLine="0"/>
              <w:jc w:val="center"/>
            </w:pPr>
            <w:r>
              <w:rPr>
                <w:sz w:val="21"/>
              </w:rPr>
              <w:t>已实现</w:t>
            </w:r>
          </w:p>
        </w:tc>
      </w:tr>
      <w:tr w:rsidR="00FC2418" w14:paraId="4E96A397" w14:textId="77777777">
        <w:trPr>
          <w:cantSplit/>
          <w:jc w:val="center"/>
        </w:trPr>
        <w:tc>
          <w:tcPr>
            <w:tcW w:w="1000" w:type="dxa"/>
            <w:tcMar>
              <w:top w:w="90" w:type="dxa"/>
              <w:left w:w="100" w:type="dxa"/>
              <w:bottom w:w="90" w:type="dxa"/>
              <w:right w:w="100" w:type="dxa"/>
            </w:tcMar>
            <w:vAlign w:val="center"/>
          </w:tcPr>
          <w:p w14:paraId="54E6978E" w14:textId="77777777" w:rsidR="00FC2418" w:rsidRDefault="00472644">
            <w:pPr>
              <w:spacing w:before="20" w:after="20" w:line="320" w:lineRule="exact"/>
              <w:ind w:firstLine="0"/>
              <w:jc w:val="center"/>
            </w:pPr>
            <w:r>
              <w:rPr>
                <w:sz w:val="21"/>
              </w:rPr>
              <w:t>至少五类个性化资源</w:t>
            </w:r>
          </w:p>
        </w:tc>
        <w:tc>
          <w:tcPr>
            <w:tcW w:w="2300" w:type="dxa"/>
            <w:tcMar>
              <w:top w:w="90" w:type="dxa"/>
              <w:left w:w="100" w:type="dxa"/>
              <w:bottom w:w="90" w:type="dxa"/>
              <w:right w:w="100" w:type="dxa"/>
            </w:tcMar>
            <w:vAlign w:val="center"/>
          </w:tcPr>
          <w:p w14:paraId="2D5108F0" w14:textId="77777777" w:rsidR="00FC2418" w:rsidRDefault="00472644">
            <w:pPr>
              <w:spacing w:before="20" w:after="20" w:line="320" w:lineRule="exact"/>
              <w:ind w:firstLine="0"/>
              <w:jc w:val="left"/>
              <w:rPr>
                <w:lang w:eastAsia="zh-CN"/>
              </w:rPr>
            </w:pPr>
            <w:r>
              <w:rPr>
                <w:sz w:val="21"/>
                <w:lang w:eastAsia="zh-CN"/>
              </w:rPr>
              <w:t>已实现五类文本或结构化资源</w:t>
            </w:r>
          </w:p>
        </w:tc>
        <w:tc>
          <w:tcPr>
            <w:tcW w:w="2400" w:type="dxa"/>
            <w:tcMar>
              <w:top w:w="90" w:type="dxa"/>
              <w:left w:w="100" w:type="dxa"/>
              <w:bottom w:w="90" w:type="dxa"/>
              <w:right w:w="100" w:type="dxa"/>
            </w:tcMar>
            <w:vAlign w:val="center"/>
          </w:tcPr>
          <w:p w14:paraId="18D0BDAD" w14:textId="77777777" w:rsidR="00FC2418" w:rsidRDefault="00472644">
            <w:pPr>
              <w:spacing w:before="20" w:after="20" w:line="320" w:lineRule="exact"/>
              <w:ind w:firstLine="0"/>
              <w:jc w:val="left"/>
            </w:pPr>
            <w:r>
              <w:rPr>
                <w:sz w:val="21"/>
              </w:rPr>
              <w:t xml:space="preserve">Resource API </w:t>
            </w:r>
            <w:r>
              <w:rPr>
                <w:sz w:val="21"/>
              </w:rPr>
              <w:t>与资源卡片</w:t>
            </w:r>
          </w:p>
        </w:tc>
        <w:tc>
          <w:tcPr>
            <w:tcW w:w="2804" w:type="dxa"/>
            <w:tcMar>
              <w:top w:w="90" w:type="dxa"/>
              <w:left w:w="100" w:type="dxa"/>
              <w:bottom w:w="90" w:type="dxa"/>
              <w:right w:w="100" w:type="dxa"/>
            </w:tcMar>
            <w:vAlign w:val="center"/>
          </w:tcPr>
          <w:p w14:paraId="1B094B33" w14:textId="77777777" w:rsidR="00FC2418" w:rsidRDefault="00472644">
            <w:pPr>
              <w:spacing w:before="20" w:after="20" w:line="320" w:lineRule="exact"/>
              <w:ind w:firstLine="0"/>
              <w:jc w:val="center"/>
            </w:pPr>
            <w:r>
              <w:rPr>
                <w:sz w:val="21"/>
              </w:rPr>
              <w:t>已实现</w:t>
            </w:r>
          </w:p>
        </w:tc>
      </w:tr>
      <w:tr w:rsidR="00FC2418" w14:paraId="1C746537" w14:textId="77777777">
        <w:trPr>
          <w:cantSplit/>
          <w:jc w:val="center"/>
        </w:trPr>
        <w:tc>
          <w:tcPr>
            <w:tcW w:w="1000" w:type="dxa"/>
            <w:tcMar>
              <w:top w:w="90" w:type="dxa"/>
              <w:left w:w="100" w:type="dxa"/>
              <w:bottom w:w="90" w:type="dxa"/>
              <w:right w:w="100" w:type="dxa"/>
            </w:tcMar>
            <w:vAlign w:val="center"/>
          </w:tcPr>
          <w:p w14:paraId="040EBD50" w14:textId="77777777" w:rsidR="00FC2418" w:rsidRDefault="00472644">
            <w:pPr>
              <w:spacing w:before="20" w:after="20" w:line="320" w:lineRule="exact"/>
              <w:ind w:firstLine="0"/>
              <w:jc w:val="center"/>
            </w:pPr>
            <w:r>
              <w:rPr>
                <w:sz w:val="21"/>
              </w:rPr>
              <w:t>个性化学习路径</w:t>
            </w:r>
          </w:p>
        </w:tc>
        <w:tc>
          <w:tcPr>
            <w:tcW w:w="2300" w:type="dxa"/>
            <w:tcMar>
              <w:top w:w="90" w:type="dxa"/>
              <w:left w:w="100" w:type="dxa"/>
              <w:bottom w:w="90" w:type="dxa"/>
              <w:right w:w="100" w:type="dxa"/>
            </w:tcMar>
            <w:vAlign w:val="center"/>
          </w:tcPr>
          <w:p w14:paraId="4481574A" w14:textId="77777777" w:rsidR="00FC2418" w:rsidRDefault="00472644">
            <w:pPr>
              <w:spacing w:before="20" w:after="20" w:line="320" w:lineRule="exact"/>
              <w:ind w:firstLine="0"/>
              <w:jc w:val="center"/>
            </w:pPr>
            <w:r>
              <w:rPr>
                <w:sz w:val="21"/>
              </w:rPr>
              <w:t>已实现画像驱动路径</w:t>
            </w:r>
          </w:p>
        </w:tc>
        <w:tc>
          <w:tcPr>
            <w:tcW w:w="2400" w:type="dxa"/>
            <w:tcMar>
              <w:top w:w="90" w:type="dxa"/>
              <w:left w:w="100" w:type="dxa"/>
              <w:bottom w:w="90" w:type="dxa"/>
              <w:right w:w="100" w:type="dxa"/>
            </w:tcMar>
            <w:vAlign w:val="center"/>
          </w:tcPr>
          <w:p w14:paraId="30FE98B0" w14:textId="77777777" w:rsidR="00FC2418" w:rsidRDefault="00472644">
            <w:pPr>
              <w:spacing w:before="20" w:after="20" w:line="320" w:lineRule="exact"/>
              <w:ind w:firstLine="0"/>
              <w:jc w:val="left"/>
            </w:pPr>
            <w:r>
              <w:rPr>
                <w:sz w:val="21"/>
              </w:rPr>
              <w:t xml:space="preserve">Planner </w:t>
            </w:r>
            <w:r>
              <w:rPr>
                <w:sz w:val="21"/>
              </w:rPr>
              <w:t>与</w:t>
            </w:r>
            <w:r>
              <w:rPr>
                <w:sz w:val="21"/>
              </w:rPr>
              <w:t xml:space="preserve"> learning path API</w:t>
            </w:r>
          </w:p>
        </w:tc>
        <w:tc>
          <w:tcPr>
            <w:tcW w:w="2804" w:type="dxa"/>
            <w:tcMar>
              <w:top w:w="90" w:type="dxa"/>
              <w:left w:w="100" w:type="dxa"/>
              <w:bottom w:w="90" w:type="dxa"/>
              <w:right w:w="100" w:type="dxa"/>
            </w:tcMar>
            <w:vAlign w:val="center"/>
          </w:tcPr>
          <w:p w14:paraId="32345382" w14:textId="77777777" w:rsidR="00FC2418" w:rsidRDefault="00472644">
            <w:pPr>
              <w:spacing w:before="20" w:after="20" w:line="320" w:lineRule="exact"/>
              <w:ind w:firstLine="0"/>
              <w:jc w:val="center"/>
              <w:rPr>
                <w:lang w:eastAsia="zh-CN"/>
              </w:rPr>
            </w:pPr>
            <w:r>
              <w:rPr>
                <w:sz w:val="21"/>
                <w:lang w:eastAsia="zh-CN"/>
              </w:rPr>
              <w:t>已实现</w:t>
            </w:r>
          </w:p>
        </w:tc>
      </w:tr>
      <w:tr w:rsidR="00FC2418" w14:paraId="23079648" w14:textId="77777777">
        <w:trPr>
          <w:cantSplit/>
          <w:jc w:val="center"/>
        </w:trPr>
        <w:tc>
          <w:tcPr>
            <w:tcW w:w="1000" w:type="dxa"/>
            <w:tcMar>
              <w:top w:w="90" w:type="dxa"/>
              <w:left w:w="100" w:type="dxa"/>
              <w:bottom w:w="90" w:type="dxa"/>
              <w:right w:w="100" w:type="dxa"/>
            </w:tcMar>
            <w:vAlign w:val="center"/>
          </w:tcPr>
          <w:p w14:paraId="385BB14B" w14:textId="77777777" w:rsidR="00FC2418" w:rsidRDefault="00472644">
            <w:pPr>
              <w:spacing w:before="20" w:after="20" w:line="320" w:lineRule="exact"/>
              <w:ind w:firstLine="0"/>
              <w:jc w:val="center"/>
            </w:pPr>
            <w:r>
              <w:rPr>
                <w:sz w:val="21"/>
              </w:rPr>
              <w:t>智能辅导</w:t>
            </w:r>
          </w:p>
        </w:tc>
        <w:tc>
          <w:tcPr>
            <w:tcW w:w="2300" w:type="dxa"/>
            <w:tcMar>
              <w:top w:w="90" w:type="dxa"/>
              <w:left w:w="100" w:type="dxa"/>
              <w:bottom w:w="90" w:type="dxa"/>
              <w:right w:w="100" w:type="dxa"/>
            </w:tcMar>
            <w:vAlign w:val="center"/>
          </w:tcPr>
          <w:p w14:paraId="30AD5A92" w14:textId="77777777" w:rsidR="00FC2418" w:rsidRDefault="00472644">
            <w:pPr>
              <w:spacing w:before="20" w:after="20" w:line="320" w:lineRule="exact"/>
              <w:ind w:firstLine="0"/>
              <w:jc w:val="left"/>
            </w:pPr>
            <w:r>
              <w:rPr>
                <w:sz w:val="21"/>
              </w:rPr>
              <w:t>已实现多轮</w:t>
            </w:r>
            <w:r>
              <w:rPr>
                <w:sz w:val="21"/>
              </w:rPr>
              <w:t xml:space="preserve"> Tutor</w:t>
            </w:r>
            <w:r>
              <w:rPr>
                <w:sz w:val="21"/>
              </w:rPr>
              <w:t>、</w:t>
            </w:r>
            <w:r>
              <w:rPr>
                <w:sz w:val="21"/>
              </w:rPr>
              <w:t>Markdown</w:t>
            </w:r>
            <w:r>
              <w:rPr>
                <w:sz w:val="21"/>
              </w:rPr>
              <w:t>、公式与来源</w:t>
            </w:r>
          </w:p>
        </w:tc>
        <w:tc>
          <w:tcPr>
            <w:tcW w:w="2400" w:type="dxa"/>
            <w:tcMar>
              <w:top w:w="90" w:type="dxa"/>
              <w:left w:w="100" w:type="dxa"/>
              <w:bottom w:w="90" w:type="dxa"/>
              <w:right w:w="100" w:type="dxa"/>
            </w:tcMar>
            <w:vAlign w:val="center"/>
          </w:tcPr>
          <w:p w14:paraId="05786218" w14:textId="77777777" w:rsidR="00FC2418" w:rsidRDefault="00472644">
            <w:pPr>
              <w:spacing w:before="20" w:after="20" w:line="320" w:lineRule="exact"/>
              <w:ind w:firstLine="0"/>
              <w:jc w:val="left"/>
            </w:pPr>
            <w:r>
              <w:rPr>
                <w:sz w:val="21"/>
              </w:rPr>
              <w:t xml:space="preserve">Tutor </w:t>
            </w:r>
            <w:r>
              <w:rPr>
                <w:sz w:val="21"/>
              </w:rPr>
              <w:t>页面和</w:t>
            </w:r>
            <w:r>
              <w:rPr>
                <w:sz w:val="21"/>
              </w:rPr>
              <w:t xml:space="preserve"> source panel</w:t>
            </w:r>
          </w:p>
        </w:tc>
        <w:tc>
          <w:tcPr>
            <w:tcW w:w="2804" w:type="dxa"/>
            <w:tcMar>
              <w:top w:w="90" w:type="dxa"/>
              <w:left w:w="100" w:type="dxa"/>
              <w:bottom w:w="90" w:type="dxa"/>
              <w:right w:w="100" w:type="dxa"/>
            </w:tcMar>
            <w:vAlign w:val="center"/>
          </w:tcPr>
          <w:p w14:paraId="7657D808" w14:textId="77777777" w:rsidR="00FC2418" w:rsidRDefault="00472644">
            <w:pPr>
              <w:spacing w:before="20" w:after="20" w:line="320" w:lineRule="exact"/>
              <w:ind w:firstLine="0"/>
              <w:jc w:val="center"/>
            </w:pPr>
            <w:r>
              <w:rPr>
                <w:sz w:val="21"/>
              </w:rPr>
              <w:t>已实现文字辅导</w:t>
            </w:r>
          </w:p>
        </w:tc>
      </w:tr>
      <w:tr w:rsidR="00FC2418" w14:paraId="3DBCFD2D" w14:textId="77777777">
        <w:trPr>
          <w:cantSplit/>
          <w:jc w:val="center"/>
        </w:trPr>
        <w:tc>
          <w:tcPr>
            <w:tcW w:w="1000" w:type="dxa"/>
            <w:tcMar>
              <w:top w:w="90" w:type="dxa"/>
              <w:left w:w="100" w:type="dxa"/>
              <w:bottom w:w="90" w:type="dxa"/>
              <w:right w:w="100" w:type="dxa"/>
            </w:tcMar>
            <w:vAlign w:val="center"/>
          </w:tcPr>
          <w:p w14:paraId="751D06DE" w14:textId="77777777" w:rsidR="00FC2418" w:rsidRDefault="00472644">
            <w:pPr>
              <w:spacing w:before="20" w:after="20" w:line="320" w:lineRule="exact"/>
              <w:ind w:firstLine="0"/>
              <w:jc w:val="center"/>
            </w:pPr>
            <w:r>
              <w:rPr>
                <w:sz w:val="21"/>
              </w:rPr>
              <w:t>学习效果评估与反馈</w:t>
            </w:r>
          </w:p>
        </w:tc>
        <w:tc>
          <w:tcPr>
            <w:tcW w:w="2300" w:type="dxa"/>
            <w:tcMar>
              <w:top w:w="90" w:type="dxa"/>
              <w:left w:w="100" w:type="dxa"/>
              <w:bottom w:w="90" w:type="dxa"/>
              <w:right w:w="100" w:type="dxa"/>
            </w:tcMar>
            <w:vAlign w:val="center"/>
          </w:tcPr>
          <w:p w14:paraId="759D741F" w14:textId="77777777" w:rsidR="00FC2418" w:rsidRDefault="00472644">
            <w:pPr>
              <w:spacing w:before="20" w:after="20" w:line="320" w:lineRule="exact"/>
              <w:ind w:firstLine="0"/>
              <w:jc w:val="left"/>
            </w:pPr>
            <w:r>
              <w:rPr>
                <w:sz w:val="21"/>
              </w:rPr>
              <w:t>已实现</w:t>
            </w:r>
            <w:r>
              <w:rPr>
                <w:sz w:val="21"/>
              </w:rPr>
              <w:t xml:space="preserve"> Quiz</w:t>
            </w:r>
            <w:r>
              <w:rPr>
                <w:sz w:val="21"/>
              </w:rPr>
              <w:t>、</w:t>
            </w:r>
            <w:r>
              <w:rPr>
                <w:sz w:val="21"/>
              </w:rPr>
              <w:t>Evaluator</w:t>
            </w:r>
            <w:r>
              <w:rPr>
                <w:sz w:val="21"/>
              </w:rPr>
              <w:t>、</w:t>
            </w:r>
            <w:r>
              <w:rPr>
                <w:sz w:val="21"/>
              </w:rPr>
              <w:t xml:space="preserve">mastery </w:t>
            </w:r>
            <w:r>
              <w:rPr>
                <w:sz w:val="21"/>
              </w:rPr>
              <w:t>和画像更新</w:t>
            </w:r>
          </w:p>
        </w:tc>
        <w:tc>
          <w:tcPr>
            <w:tcW w:w="2400" w:type="dxa"/>
            <w:tcMar>
              <w:top w:w="90" w:type="dxa"/>
              <w:left w:w="100" w:type="dxa"/>
              <w:bottom w:w="90" w:type="dxa"/>
              <w:right w:w="100" w:type="dxa"/>
            </w:tcMar>
            <w:vAlign w:val="center"/>
          </w:tcPr>
          <w:p w14:paraId="347CC4AB" w14:textId="77777777" w:rsidR="00FC2418" w:rsidRDefault="00472644">
            <w:pPr>
              <w:spacing w:before="20" w:after="20" w:line="320" w:lineRule="exact"/>
              <w:ind w:firstLine="0"/>
              <w:jc w:val="left"/>
            </w:pPr>
            <w:r>
              <w:rPr>
                <w:sz w:val="21"/>
              </w:rPr>
              <w:t>Attempt</w:t>
            </w:r>
            <w:r>
              <w:rPr>
                <w:sz w:val="21"/>
              </w:rPr>
              <w:t>、</w:t>
            </w:r>
            <w:r>
              <w:rPr>
                <w:sz w:val="21"/>
              </w:rPr>
              <w:t>MasteryRecord</w:t>
            </w:r>
            <w:r>
              <w:rPr>
                <w:sz w:val="21"/>
              </w:rPr>
              <w:t>、</w:t>
            </w:r>
            <w:r>
              <w:rPr>
                <w:sz w:val="21"/>
              </w:rPr>
              <w:t>ProfileUpdater</w:t>
            </w:r>
          </w:p>
        </w:tc>
        <w:tc>
          <w:tcPr>
            <w:tcW w:w="2804" w:type="dxa"/>
            <w:tcMar>
              <w:top w:w="90" w:type="dxa"/>
              <w:left w:w="100" w:type="dxa"/>
              <w:bottom w:w="90" w:type="dxa"/>
              <w:right w:w="100" w:type="dxa"/>
            </w:tcMar>
            <w:vAlign w:val="center"/>
          </w:tcPr>
          <w:p w14:paraId="3191B441" w14:textId="77777777" w:rsidR="00FC2418" w:rsidRDefault="00472644">
            <w:pPr>
              <w:spacing w:before="20" w:after="20" w:line="320" w:lineRule="exact"/>
              <w:ind w:firstLine="0"/>
              <w:jc w:val="center"/>
            </w:pPr>
            <w:r>
              <w:rPr>
                <w:sz w:val="21"/>
              </w:rPr>
              <w:t>已实现</w:t>
            </w:r>
          </w:p>
        </w:tc>
      </w:tr>
      <w:tr w:rsidR="00FC2418" w14:paraId="2C01F23F" w14:textId="77777777">
        <w:trPr>
          <w:cantSplit/>
          <w:jc w:val="center"/>
        </w:trPr>
        <w:tc>
          <w:tcPr>
            <w:tcW w:w="1000" w:type="dxa"/>
            <w:tcMar>
              <w:top w:w="90" w:type="dxa"/>
              <w:left w:w="100" w:type="dxa"/>
              <w:bottom w:w="90" w:type="dxa"/>
              <w:right w:w="100" w:type="dxa"/>
            </w:tcMar>
            <w:vAlign w:val="center"/>
          </w:tcPr>
          <w:p w14:paraId="16497FD7" w14:textId="77777777" w:rsidR="00FC2418" w:rsidRDefault="00472644">
            <w:pPr>
              <w:spacing w:before="20" w:after="20" w:line="320" w:lineRule="exact"/>
              <w:ind w:firstLine="0"/>
              <w:jc w:val="center"/>
            </w:pPr>
            <w:r>
              <w:rPr>
                <w:sz w:val="21"/>
              </w:rPr>
              <w:t>防幻觉与来源追踪</w:t>
            </w:r>
          </w:p>
        </w:tc>
        <w:tc>
          <w:tcPr>
            <w:tcW w:w="2300" w:type="dxa"/>
            <w:tcMar>
              <w:top w:w="90" w:type="dxa"/>
              <w:left w:w="100" w:type="dxa"/>
              <w:bottom w:w="90" w:type="dxa"/>
              <w:right w:w="100" w:type="dxa"/>
            </w:tcMar>
            <w:vAlign w:val="center"/>
          </w:tcPr>
          <w:p w14:paraId="1CBA2271" w14:textId="77777777" w:rsidR="00FC2418" w:rsidRDefault="00472644">
            <w:pPr>
              <w:spacing w:before="20" w:after="20" w:line="320" w:lineRule="exact"/>
              <w:ind w:firstLine="0"/>
              <w:jc w:val="left"/>
            </w:pPr>
            <w:r>
              <w:rPr>
                <w:sz w:val="21"/>
              </w:rPr>
              <w:t>已实现真实</w:t>
            </w:r>
            <w:r>
              <w:rPr>
                <w:sz w:val="21"/>
              </w:rPr>
              <w:t xml:space="preserve"> chunk</w:t>
            </w:r>
            <w:r>
              <w:rPr>
                <w:sz w:val="21"/>
              </w:rPr>
              <w:t>、</w:t>
            </w:r>
            <w:r>
              <w:rPr>
                <w:sz w:val="21"/>
              </w:rPr>
              <w:t>source_ref</w:t>
            </w:r>
            <w:r>
              <w:rPr>
                <w:sz w:val="21"/>
              </w:rPr>
              <w:t>、</w:t>
            </w:r>
            <w:r>
              <w:rPr>
                <w:sz w:val="21"/>
              </w:rPr>
              <w:t xml:space="preserve">Citation Warning </w:t>
            </w:r>
            <w:r>
              <w:rPr>
                <w:sz w:val="21"/>
              </w:rPr>
              <w:t>和</w:t>
            </w:r>
            <w:r>
              <w:rPr>
                <w:sz w:val="21"/>
              </w:rPr>
              <w:t xml:space="preserve"> fallback</w:t>
            </w:r>
          </w:p>
        </w:tc>
        <w:tc>
          <w:tcPr>
            <w:tcW w:w="2400" w:type="dxa"/>
            <w:tcMar>
              <w:top w:w="90" w:type="dxa"/>
              <w:left w:w="100" w:type="dxa"/>
              <w:bottom w:w="90" w:type="dxa"/>
              <w:right w:w="100" w:type="dxa"/>
            </w:tcMar>
            <w:vAlign w:val="center"/>
          </w:tcPr>
          <w:p w14:paraId="2BC7F988" w14:textId="77777777" w:rsidR="00FC2418" w:rsidRDefault="00472644">
            <w:pPr>
              <w:spacing w:before="20" w:after="20" w:line="320" w:lineRule="exact"/>
              <w:ind w:firstLine="0"/>
              <w:jc w:val="left"/>
            </w:pPr>
            <w:r>
              <w:rPr>
                <w:sz w:val="21"/>
              </w:rPr>
              <w:t>RAG</w:t>
            </w:r>
            <w:r>
              <w:rPr>
                <w:sz w:val="21"/>
              </w:rPr>
              <w:t>、</w:t>
            </w:r>
            <w:r>
              <w:rPr>
                <w:sz w:val="21"/>
              </w:rPr>
              <w:t>CitationService</w:t>
            </w:r>
            <w:r>
              <w:rPr>
                <w:sz w:val="21"/>
              </w:rPr>
              <w:t>、</w:t>
            </w:r>
            <w:r>
              <w:rPr>
                <w:sz w:val="21"/>
              </w:rPr>
              <w:t>trace</w:t>
            </w:r>
          </w:p>
        </w:tc>
        <w:tc>
          <w:tcPr>
            <w:tcW w:w="2804" w:type="dxa"/>
            <w:tcMar>
              <w:top w:w="90" w:type="dxa"/>
              <w:left w:w="100" w:type="dxa"/>
              <w:bottom w:w="90" w:type="dxa"/>
              <w:right w:w="100" w:type="dxa"/>
            </w:tcMar>
            <w:vAlign w:val="center"/>
          </w:tcPr>
          <w:p w14:paraId="31BC9DE4" w14:textId="77777777" w:rsidR="00FC2418" w:rsidRDefault="00472644">
            <w:pPr>
              <w:spacing w:before="20" w:after="20" w:line="320" w:lineRule="exact"/>
              <w:ind w:firstLine="0"/>
              <w:jc w:val="center"/>
            </w:pPr>
            <w:r>
              <w:rPr>
                <w:sz w:val="21"/>
              </w:rPr>
              <w:t>基础机制已实现</w:t>
            </w:r>
          </w:p>
        </w:tc>
      </w:tr>
      <w:tr w:rsidR="00FC2418" w14:paraId="5052888E" w14:textId="77777777">
        <w:trPr>
          <w:cantSplit/>
          <w:jc w:val="center"/>
        </w:trPr>
        <w:tc>
          <w:tcPr>
            <w:tcW w:w="1000" w:type="dxa"/>
            <w:tcMar>
              <w:top w:w="90" w:type="dxa"/>
              <w:left w:w="100" w:type="dxa"/>
              <w:bottom w:w="90" w:type="dxa"/>
              <w:right w:w="100" w:type="dxa"/>
            </w:tcMar>
            <w:vAlign w:val="center"/>
          </w:tcPr>
          <w:p w14:paraId="61B71A20" w14:textId="77777777" w:rsidR="00FC2418" w:rsidRDefault="00472644">
            <w:pPr>
              <w:spacing w:before="20" w:after="20" w:line="320" w:lineRule="exact"/>
              <w:ind w:firstLine="0"/>
              <w:jc w:val="center"/>
            </w:pPr>
            <w:r>
              <w:rPr>
                <w:sz w:val="21"/>
              </w:rPr>
              <w:t>多模态生成</w:t>
            </w:r>
          </w:p>
        </w:tc>
        <w:tc>
          <w:tcPr>
            <w:tcW w:w="2300" w:type="dxa"/>
            <w:tcMar>
              <w:top w:w="90" w:type="dxa"/>
              <w:left w:w="100" w:type="dxa"/>
              <w:bottom w:w="90" w:type="dxa"/>
              <w:right w:w="100" w:type="dxa"/>
            </w:tcMar>
            <w:vAlign w:val="center"/>
          </w:tcPr>
          <w:p w14:paraId="48722327" w14:textId="77777777" w:rsidR="00FC2418" w:rsidRDefault="00472644">
            <w:pPr>
              <w:spacing w:before="20" w:after="20" w:line="320" w:lineRule="exact"/>
              <w:ind w:firstLine="0"/>
              <w:jc w:val="left"/>
              <w:rPr>
                <w:lang w:eastAsia="zh-CN"/>
              </w:rPr>
            </w:pPr>
            <w:r>
              <w:rPr>
                <w:sz w:val="21"/>
                <w:lang w:eastAsia="zh-CN"/>
              </w:rPr>
              <w:t>教学动画为脚本和播放器原型，生图仅预留接口</w:t>
            </w:r>
          </w:p>
        </w:tc>
        <w:tc>
          <w:tcPr>
            <w:tcW w:w="2400" w:type="dxa"/>
            <w:tcMar>
              <w:top w:w="90" w:type="dxa"/>
              <w:left w:w="100" w:type="dxa"/>
              <w:bottom w:w="90" w:type="dxa"/>
              <w:right w:w="100" w:type="dxa"/>
            </w:tcMar>
            <w:vAlign w:val="center"/>
          </w:tcPr>
          <w:p w14:paraId="5DBB6DBA" w14:textId="77777777" w:rsidR="00FC2418" w:rsidRDefault="00472644">
            <w:pPr>
              <w:spacing w:before="20" w:after="20" w:line="320" w:lineRule="exact"/>
              <w:ind w:firstLine="0"/>
              <w:jc w:val="left"/>
            </w:pPr>
            <w:r>
              <w:rPr>
                <w:sz w:val="21"/>
              </w:rPr>
              <w:t>前端入口与</w:t>
            </w:r>
            <w:r>
              <w:rPr>
                <w:sz w:val="21"/>
              </w:rPr>
              <w:t xml:space="preserve"> ImageGenerationProvider</w:t>
            </w:r>
          </w:p>
        </w:tc>
        <w:tc>
          <w:tcPr>
            <w:tcW w:w="2804" w:type="dxa"/>
            <w:tcMar>
              <w:top w:w="90" w:type="dxa"/>
              <w:left w:w="100" w:type="dxa"/>
              <w:bottom w:w="90" w:type="dxa"/>
              <w:right w:w="100" w:type="dxa"/>
            </w:tcMar>
            <w:vAlign w:val="center"/>
          </w:tcPr>
          <w:p w14:paraId="7A6D5B3F" w14:textId="77777777" w:rsidR="00FC2418" w:rsidRDefault="00F575B1">
            <w:pPr>
              <w:spacing w:before="20" w:after="20" w:line="320" w:lineRule="exact"/>
              <w:ind w:firstLine="0"/>
              <w:jc w:val="center"/>
            </w:pPr>
            <w:r>
              <w:rPr>
                <w:rFonts w:hint="eastAsia"/>
                <w:sz w:val="21"/>
                <w:lang w:eastAsia="zh-CN"/>
              </w:rPr>
              <w:t>已实现</w:t>
            </w:r>
          </w:p>
        </w:tc>
      </w:tr>
      <w:tr w:rsidR="00FC2418" w14:paraId="2B93051D" w14:textId="77777777">
        <w:trPr>
          <w:cantSplit/>
          <w:jc w:val="center"/>
        </w:trPr>
        <w:tc>
          <w:tcPr>
            <w:tcW w:w="1000" w:type="dxa"/>
            <w:tcMar>
              <w:top w:w="90" w:type="dxa"/>
              <w:left w:w="100" w:type="dxa"/>
              <w:bottom w:w="90" w:type="dxa"/>
              <w:right w:w="100" w:type="dxa"/>
            </w:tcMar>
            <w:vAlign w:val="center"/>
          </w:tcPr>
          <w:p w14:paraId="094D956B" w14:textId="77777777" w:rsidR="00FC2418" w:rsidRDefault="00472644">
            <w:pPr>
              <w:spacing w:before="20" w:after="20" w:line="320" w:lineRule="exact"/>
              <w:ind w:firstLine="0"/>
              <w:jc w:val="center"/>
            </w:pPr>
            <w:r>
              <w:rPr>
                <w:sz w:val="21"/>
              </w:rPr>
              <w:lastRenderedPageBreak/>
              <w:t>内容安全</w:t>
            </w:r>
          </w:p>
        </w:tc>
        <w:tc>
          <w:tcPr>
            <w:tcW w:w="2300" w:type="dxa"/>
            <w:tcMar>
              <w:top w:w="90" w:type="dxa"/>
              <w:left w:w="100" w:type="dxa"/>
              <w:bottom w:w="90" w:type="dxa"/>
              <w:right w:w="100" w:type="dxa"/>
            </w:tcMar>
            <w:vAlign w:val="center"/>
          </w:tcPr>
          <w:p w14:paraId="0069D795" w14:textId="77777777" w:rsidR="00FC2418" w:rsidRDefault="00472644">
            <w:pPr>
              <w:spacing w:before="20" w:after="20" w:line="320" w:lineRule="exact"/>
              <w:ind w:firstLine="0"/>
              <w:jc w:val="left"/>
            </w:pPr>
            <w:r>
              <w:rPr>
                <w:sz w:val="21"/>
              </w:rPr>
              <w:t>仅有</w:t>
            </w:r>
            <w:r>
              <w:rPr>
                <w:sz w:val="21"/>
              </w:rPr>
              <w:t xml:space="preserve"> Grounding</w:t>
            </w:r>
            <w:r>
              <w:rPr>
                <w:sz w:val="21"/>
              </w:rPr>
              <w:t>、引用告警和前端提示</w:t>
            </w:r>
          </w:p>
        </w:tc>
        <w:tc>
          <w:tcPr>
            <w:tcW w:w="2400" w:type="dxa"/>
            <w:tcMar>
              <w:top w:w="90" w:type="dxa"/>
              <w:left w:w="100" w:type="dxa"/>
              <w:bottom w:w="90" w:type="dxa"/>
              <w:right w:w="100" w:type="dxa"/>
            </w:tcMar>
            <w:vAlign w:val="center"/>
          </w:tcPr>
          <w:p w14:paraId="77801AF5" w14:textId="77777777" w:rsidR="00FC2418" w:rsidRDefault="00472644">
            <w:pPr>
              <w:spacing w:before="20" w:after="20" w:line="320" w:lineRule="exact"/>
              <w:ind w:firstLine="0"/>
              <w:jc w:val="center"/>
            </w:pPr>
            <w:r>
              <w:rPr>
                <w:sz w:val="21"/>
              </w:rPr>
              <w:t>安全边界与测试计划</w:t>
            </w:r>
          </w:p>
        </w:tc>
        <w:tc>
          <w:tcPr>
            <w:tcW w:w="2804" w:type="dxa"/>
            <w:tcMar>
              <w:top w:w="90" w:type="dxa"/>
              <w:left w:w="100" w:type="dxa"/>
              <w:bottom w:w="90" w:type="dxa"/>
              <w:right w:w="100" w:type="dxa"/>
            </w:tcMar>
            <w:vAlign w:val="center"/>
          </w:tcPr>
          <w:p w14:paraId="0897332D" w14:textId="77777777" w:rsidR="00FC2418" w:rsidRDefault="00F575B1">
            <w:pPr>
              <w:spacing w:before="20" w:after="20" w:line="320" w:lineRule="exact"/>
              <w:ind w:firstLine="0"/>
              <w:jc w:val="center"/>
            </w:pPr>
            <w:r>
              <w:rPr>
                <w:rFonts w:hint="eastAsia"/>
                <w:sz w:val="21"/>
                <w:lang w:eastAsia="zh-CN"/>
              </w:rPr>
              <w:t>已实现</w:t>
            </w:r>
          </w:p>
        </w:tc>
      </w:tr>
      <w:tr w:rsidR="00FC2418" w14:paraId="37142100" w14:textId="77777777">
        <w:trPr>
          <w:cantSplit/>
          <w:jc w:val="center"/>
        </w:trPr>
        <w:tc>
          <w:tcPr>
            <w:tcW w:w="1000" w:type="dxa"/>
            <w:tcMar>
              <w:top w:w="90" w:type="dxa"/>
              <w:left w:w="100" w:type="dxa"/>
              <w:bottom w:w="90" w:type="dxa"/>
              <w:right w:w="100" w:type="dxa"/>
            </w:tcMar>
            <w:vAlign w:val="center"/>
          </w:tcPr>
          <w:p w14:paraId="4237F31D" w14:textId="77777777" w:rsidR="00FC2418" w:rsidRDefault="00472644">
            <w:pPr>
              <w:spacing w:before="20" w:after="20" w:line="320" w:lineRule="exact"/>
              <w:ind w:firstLine="0"/>
              <w:jc w:val="center"/>
            </w:pPr>
            <w:r>
              <w:rPr>
                <w:sz w:val="21"/>
              </w:rPr>
              <w:t>测试、部署和可复现</w:t>
            </w:r>
          </w:p>
        </w:tc>
        <w:tc>
          <w:tcPr>
            <w:tcW w:w="2300" w:type="dxa"/>
            <w:tcMar>
              <w:top w:w="90" w:type="dxa"/>
              <w:left w:w="100" w:type="dxa"/>
              <w:bottom w:w="90" w:type="dxa"/>
              <w:right w:w="100" w:type="dxa"/>
            </w:tcMar>
            <w:vAlign w:val="center"/>
          </w:tcPr>
          <w:p w14:paraId="7776879C" w14:textId="77777777" w:rsidR="00FC2418" w:rsidRDefault="00472644">
            <w:pPr>
              <w:spacing w:before="20" w:after="20" w:line="320" w:lineRule="exact"/>
              <w:ind w:firstLine="0"/>
              <w:jc w:val="left"/>
              <w:rPr>
                <w:lang w:eastAsia="zh-CN"/>
              </w:rPr>
            </w:pPr>
            <w:r>
              <w:rPr>
                <w:sz w:val="21"/>
                <w:lang w:eastAsia="zh-CN"/>
              </w:rPr>
              <w:t>有一键启动、完整</w:t>
            </w:r>
            <w:r>
              <w:rPr>
                <w:sz w:val="21"/>
                <w:lang w:eastAsia="zh-CN"/>
              </w:rPr>
              <w:t xml:space="preserve"> Verify </w:t>
            </w:r>
            <w:r>
              <w:rPr>
                <w:sz w:val="21"/>
                <w:lang w:eastAsia="zh-CN"/>
              </w:rPr>
              <w:t>和独立说明</w:t>
            </w:r>
          </w:p>
        </w:tc>
        <w:tc>
          <w:tcPr>
            <w:tcW w:w="2400" w:type="dxa"/>
            <w:tcMar>
              <w:top w:w="90" w:type="dxa"/>
              <w:left w:w="100" w:type="dxa"/>
              <w:bottom w:w="90" w:type="dxa"/>
              <w:right w:w="100" w:type="dxa"/>
            </w:tcMar>
            <w:vAlign w:val="center"/>
          </w:tcPr>
          <w:p w14:paraId="193D50FA" w14:textId="77777777" w:rsidR="00FC2418" w:rsidRDefault="00472644">
            <w:pPr>
              <w:spacing w:before="20" w:after="20" w:line="320" w:lineRule="exact"/>
              <w:ind w:firstLine="0"/>
              <w:jc w:val="left"/>
            </w:pPr>
            <w:r>
              <w:rPr>
                <w:sz w:val="21"/>
              </w:rPr>
              <w:t>scripts</w:t>
            </w:r>
            <w:r>
              <w:rPr>
                <w:sz w:val="21"/>
              </w:rPr>
              <w:t>、</w:t>
            </w:r>
            <w:r>
              <w:rPr>
                <w:sz w:val="21"/>
              </w:rPr>
              <w:t xml:space="preserve">Reviewer </w:t>
            </w:r>
            <w:r>
              <w:rPr>
                <w:sz w:val="21"/>
              </w:rPr>
              <w:t>记录、附件文档</w:t>
            </w:r>
          </w:p>
        </w:tc>
        <w:tc>
          <w:tcPr>
            <w:tcW w:w="2804" w:type="dxa"/>
            <w:tcMar>
              <w:top w:w="90" w:type="dxa"/>
              <w:left w:w="100" w:type="dxa"/>
              <w:bottom w:w="90" w:type="dxa"/>
              <w:right w:w="100" w:type="dxa"/>
            </w:tcMar>
            <w:vAlign w:val="center"/>
          </w:tcPr>
          <w:p w14:paraId="60585079" w14:textId="77777777" w:rsidR="00FC2418" w:rsidRDefault="00472644">
            <w:pPr>
              <w:spacing w:before="20" w:after="20" w:line="320" w:lineRule="exact"/>
              <w:ind w:firstLine="0"/>
              <w:jc w:val="center"/>
            </w:pPr>
            <w:r>
              <w:rPr>
                <w:sz w:val="21"/>
              </w:rPr>
              <w:t>默认离线路径已验证</w:t>
            </w:r>
          </w:p>
        </w:tc>
      </w:tr>
    </w:tbl>
    <w:p w14:paraId="1A42DE2F" w14:textId="77777777" w:rsidR="00FC2418" w:rsidRDefault="00FC2418">
      <w:pPr>
        <w:ind w:firstLine="0"/>
      </w:pPr>
    </w:p>
    <w:p w14:paraId="12527B1B" w14:textId="77777777" w:rsidR="00FC2418" w:rsidRDefault="00472644">
      <w:pPr>
        <w:ind w:firstLine="0"/>
        <w:rPr>
          <w:lang w:eastAsia="zh-CN"/>
        </w:rPr>
      </w:pPr>
      <w:r>
        <w:rPr>
          <w:lang w:eastAsia="zh-CN"/>
        </w:rPr>
        <w:br w:type="page"/>
      </w:r>
    </w:p>
    <w:p w14:paraId="01497FF9" w14:textId="77777777" w:rsidR="00FC2418" w:rsidRDefault="00472644">
      <w:pPr>
        <w:pStyle w:val="1"/>
        <w:rPr>
          <w:lang w:eastAsia="zh-CN"/>
        </w:rPr>
      </w:pPr>
      <w:bookmarkStart w:id="36" w:name="_Toc235318955"/>
      <w:r>
        <w:rPr>
          <w:lang w:eastAsia="zh-CN"/>
        </w:rPr>
        <w:lastRenderedPageBreak/>
        <w:t>第六章</w:t>
      </w:r>
      <w:r>
        <w:rPr>
          <w:lang w:eastAsia="zh-CN"/>
        </w:rPr>
        <w:t xml:space="preserve"> </w:t>
      </w:r>
      <w:r>
        <w:rPr>
          <w:lang w:eastAsia="zh-CN"/>
        </w:rPr>
        <w:t>问题分析与未来展望</w:t>
      </w:r>
      <w:bookmarkEnd w:id="36"/>
    </w:p>
    <w:p w14:paraId="7BBF19AB" w14:textId="77777777" w:rsidR="00FC2418" w:rsidRDefault="00472644">
      <w:pPr>
        <w:pStyle w:val="21"/>
        <w:rPr>
          <w:lang w:eastAsia="zh-CN"/>
        </w:rPr>
      </w:pPr>
      <w:bookmarkStart w:id="37" w:name="_Toc235318956"/>
      <w:r>
        <w:rPr>
          <w:lang w:eastAsia="zh-CN"/>
        </w:rPr>
        <w:t xml:space="preserve">6.1 </w:t>
      </w:r>
      <w:r>
        <w:rPr>
          <w:lang w:eastAsia="zh-CN"/>
        </w:rPr>
        <w:t>典型问题与处理方向</w:t>
      </w:r>
      <w:bookmarkEnd w:id="37"/>
    </w:p>
    <w:p w14:paraId="6D48A763" w14:textId="77777777" w:rsidR="00FC2418" w:rsidRDefault="00472644">
      <w:pPr>
        <w:pStyle w:val="a7"/>
        <w:rPr>
          <w:lang w:eastAsia="zh-CN"/>
        </w:rPr>
      </w:pPr>
      <w:r>
        <w:rPr>
          <w:lang w:eastAsia="zh-CN"/>
        </w:rPr>
        <w:t>表</w:t>
      </w:r>
      <w:r>
        <w:rPr>
          <w:lang w:eastAsia="zh-CN"/>
        </w:rPr>
        <w:t xml:space="preserve"> 6-1 </w:t>
      </w:r>
      <w:r>
        <w:rPr>
          <w:lang w:eastAsia="zh-CN"/>
        </w:rPr>
        <w:t>重点演进议题与建设方向</w:t>
      </w:r>
    </w:p>
    <w:tbl>
      <w:tblPr>
        <w:tblStyle w:val="af5"/>
        <w:tblW w:w="8504" w:type="dxa"/>
        <w:jc w:val="center"/>
        <w:tblLayout w:type="fixed"/>
        <w:tblLook w:val="04A0" w:firstRow="1" w:lastRow="0" w:firstColumn="1" w:lastColumn="0" w:noHBand="0" w:noVBand="1"/>
      </w:tblPr>
      <w:tblGrid>
        <w:gridCol w:w="1100"/>
        <w:gridCol w:w="1700"/>
        <w:gridCol w:w="1700"/>
        <w:gridCol w:w="2100"/>
        <w:gridCol w:w="1904"/>
      </w:tblGrid>
      <w:tr w:rsidR="00FC2418" w14:paraId="32D9CA5C" w14:textId="77777777">
        <w:trPr>
          <w:cantSplit/>
          <w:tblHeader/>
          <w:jc w:val="center"/>
        </w:trPr>
        <w:tc>
          <w:tcPr>
            <w:tcW w:w="1100" w:type="dxa"/>
            <w:tcMar>
              <w:top w:w="90" w:type="dxa"/>
              <w:left w:w="100" w:type="dxa"/>
              <w:bottom w:w="90" w:type="dxa"/>
              <w:right w:w="100" w:type="dxa"/>
            </w:tcMar>
            <w:vAlign w:val="center"/>
          </w:tcPr>
          <w:p w14:paraId="174A667F" w14:textId="77777777" w:rsidR="00FC2418" w:rsidRDefault="00472644">
            <w:pPr>
              <w:spacing w:before="20" w:after="20" w:line="320" w:lineRule="exact"/>
              <w:ind w:firstLine="0"/>
              <w:jc w:val="center"/>
            </w:pPr>
            <w:r>
              <w:rPr>
                <w:b/>
                <w:sz w:val="21"/>
              </w:rPr>
              <w:t>重点演进议题</w:t>
            </w:r>
          </w:p>
        </w:tc>
        <w:tc>
          <w:tcPr>
            <w:tcW w:w="1700" w:type="dxa"/>
            <w:tcMar>
              <w:top w:w="90" w:type="dxa"/>
              <w:left w:w="100" w:type="dxa"/>
              <w:bottom w:w="90" w:type="dxa"/>
              <w:right w:w="100" w:type="dxa"/>
            </w:tcMar>
            <w:vAlign w:val="center"/>
          </w:tcPr>
          <w:p w14:paraId="1C4ACE69" w14:textId="77777777" w:rsidR="00FC2418" w:rsidRDefault="00472644">
            <w:pPr>
              <w:spacing w:before="20" w:after="20" w:line="320" w:lineRule="exact"/>
              <w:ind w:firstLine="0"/>
              <w:jc w:val="center"/>
            </w:pPr>
            <w:r>
              <w:rPr>
                <w:b/>
                <w:sz w:val="21"/>
              </w:rPr>
              <w:t>现有基础</w:t>
            </w:r>
          </w:p>
        </w:tc>
        <w:tc>
          <w:tcPr>
            <w:tcW w:w="1700" w:type="dxa"/>
            <w:tcMar>
              <w:top w:w="90" w:type="dxa"/>
              <w:left w:w="100" w:type="dxa"/>
              <w:bottom w:w="90" w:type="dxa"/>
              <w:right w:w="100" w:type="dxa"/>
            </w:tcMar>
            <w:vAlign w:val="center"/>
          </w:tcPr>
          <w:p w14:paraId="7CDD556D" w14:textId="77777777" w:rsidR="00FC2418" w:rsidRDefault="00472644">
            <w:pPr>
              <w:spacing w:before="20" w:after="20" w:line="320" w:lineRule="exact"/>
              <w:ind w:firstLine="0"/>
              <w:jc w:val="center"/>
            </w:pPr>
            <w:r>
              <w:rPr>
                <w:b/>
                <w:sz w:val="21"/>
              </w:rPr>
              <w:t>关注重点</w:t>
            </w:r>
          </w:p>
        </w:tc>
        <w:tc>
          <w:tcPr>
            <w:tcW w:w="2100" w:type="dxa"/>
            <w:tcMar>
              <w:top w:w="90" w:type="dxa"/>
              <w:left w:w="100" w:type="dxa"/>
              <w:bottom w:w="90" w:type="dxa"/>
              <w:right w:w="100" w:type="dxa"/>
            </w:tcMar>
            <w:vAlign w:val="center"/>
          </w:tcPr>
          <w:p w14:paraId="52233B25" w14:textId="77777777" w:rsidR="00FC2418" w:rsidRDefault="00472644">
            <w:pPr>
              <w:spacing w:before="20" w:after="20" w:line="320" w:lineRule="exact"/>
              <w:ind w:firstLine="0"/>
              <w:jc w:val="center"/>
            </w:pPr>
            <w:r>
              <w:rPr>
                <w:b/>
                <w:sz w:val="21"/>
              </w:rPr>
              <w:t>建设方向</w:t>
            </w:r>
          </w:p>
        </w:tc>
        <w:tc>
          <w:tcPr>
            <w:tcW w:w="1904" w:type="dxa"/>
            <w:tcMar>
              <w:top w:w="90" w:type="dxa"/>
              <w:left w:w="100" w:type="dxa"/>
              <w:bottom w:w="90" w:type="dxa"/>
              <w:right w:w="100" w:type="dxa"/>
            </w:tcMar>
            <w:vAlign w:val="center"/>
          </w:tcPr>
          <w:p w14:paraId="2CA0E0B8" w14:textId="77777777" w:rsidR="00FC2418" w:rsidRDefault="00472644">
            <w:pPr>
              <w:spacing w:before="20" w:after="20" w:line="320" w:lineRule="exact"/>
              <w:ind w:firstLine="0"/>
              <w:jc w:val="center"/>
            </w:pPr>
            <w:r>
              <w:rPr>
                <w:b/>
                <w:sz w:val="21"/>
              </w:rPr>
              <w:t>预期价值</w:t>
            </w:r>
          </w:p>
        </w:tc>
      </w:tr>
      <w:tr w:rsidR="00FC2418" w14:paraId="7CCDF08B" w14:textId="77777777">
        <w:trPr>
          <w:cantSplit/>
          <w:jc w:val="center"/>
        </w:trPr>
        <w:tc>
          <w:tcPr>
            <w:tcW w:w="1100" w:type="dxa"/>
            <w:tcMar>
              <w:top w:w="90" w:type="dxa"/>
              <w:left w:w="100" w:type="dxa"/>
              <w:bottom w:w="90" w:type="dxa"/>
              <w:right w:w="100" w:type="dxa"/>
            </w:tcMar>
            <w:vAlign w:val="center"/>
          </w:tcPr>
          <w:p w14:paraId="68350B41" w14:textId="77777777" w:rsidR="00FC2418" w:rsidRDefault="00472644">
            <w:pPr>
              <w:spacing w:before="20" w:after="20" w:line="320" w:lineRule="exact"/>
              <w:ind w:firstLine="0"/>
              <w:jc w:val="center"/>
            </w:pPr>
            <w:r>
              <w:rPr>
                <w:sz w:val="21"/>
              </w:rPr>
              <w:t>规模化教学场景适配</w:t>
            </w:r>
          </w:p>
        </w:tc>
        <w:tc>
          <w:tcPr>
            <w:tcW w:w="1700" w:type="dxa"/>
            <w:tcMar>
              <w:top w:w="90" w:type="dxa"/>
              <w:left w:w="100" w:type="dxa"/>
              <w:bottom w:w="90" w:type="dxa"/>
              <w:right w:w="100" w:type="dxa"/>
            </w:tcMar>
            <w:vAlign w:val="center"/>
          </w:tcPr>
          <w:p w14:paraId="55FDA2AA" w14:textId="77777777" w:rsidR="00FC2418" w:rsidRDefault="00472644">
            <w:pPr>
              <w:spacing w:before="20" w:after="20" w:line="320" w:lineRule="exact"/>
              <w:ind w:firstLine="0"/>
              <w:jc w:val="center"/>
              <w:rPr>
                <w:lang w:eastAsia="zh-CN"/>
              </w:rPr>
            </w:pPr>
            <w:r>
              <w:rPr>
                <w:sz w:val="21"/>
                <w:lang w:eastAsia="zh-CN"/>
              </w:rPr>
              <w:t>已形成画像、知识检索、路径规划、五类资源和学习反馈闭环</w:t>
            </w:r>
          </w:p>
        </w:tc>
        <w:tc>
          <w:tcPr>
            <w:tcW w:w="1700" w:type="dxa"/>
            <w:tcMar>
              <w:top w:w="90" w:type="dxa"/>
              <w:left w:w="100" w:type="dxa"/>
              <w:bottom w:w="90" w:type="dxa"/>
              <w:right w:w="100" w:type="dxa"/>
            </w:tcMar>
            <w:vAlign w:val="center"/>
          </w:tcPr>
          <w:p w14:paraId="7E563CBB" w14:textId="77777777" w:rsidR="00FC2418" w:rsidRDefault="00472644">
            <w:pPr>
              <w:spacing w:before="20" w:after="20" w:line="320" w:lineRule="exact"/>
              <w:ind w:firstLine="0"/>
              <w:jc w:val="left"/>
              <w:rPr>
                <w:lang w:eastAsia="zh-CN"/>
              </w:rPr>
            </w:pPr>
            <w:r>
              <w:rPr>
                <w:sz w:val="21"/>
                <w:lang w:eastAsia="zh-CN"/>
              </w:rPr>
              <w:t>课程、专业与学习阶段差异将持续提升资源组织和个性化策略复杂度</w:t>
            </w:r>
          </w:p>
        </w:tc>
        <w:tc>
          <w:tcPr>
            <w:tcW w:w="2100" w:type="dxa"/>
            <w:tcMar>
              <w:top w:w="90" w:type="dxa"/>
              <w:left w:w="100" w:type="dxa"/>
              <w:bottom w:w="90" w:type="dxa"/>
              <w:right w:w="100" w:type="dxa"/>
            </w:tcMar>
            <w:vAlign w:val="center"/>
          </w:tcPr>
          <w:p w14:paraId="4D64BE21" w14:textId="77777777" w:rsidR="00FC2418" w:rsidRDefault="00472644">
            <w:pPr>
              <w:spacing w:before="20" w:after="20" w:line="320" w:lineRule="exact"/>
              <w:ind w:firstLine="0"/>
              <w:jc w:val="left"/>
              <w:rPr>
                <w:lang w:eastAsia="zh-CN"/>
              </w:rPr>
            </w:pPr>
            <w:r>
              <w:rPr>
                <w:sz w:val="21"/>
                <w:lang w:eastAsia="zh-CN"/>
              </w:rPr>
              <w:t>以标准化课程知识模型和可复用智能体编排支撑跨课程扩展</w:t>
            </w:r>
          </w:p>
        </w:tc>
        <w:tc>
          <w:tcPr>
            <w:tcW w:w="1904" w:type="dxa"/>
            <w:tcMar>
              <w:top w:w="90" w:type="dxa"/>
              <w:left w:w="100" w:type="dxa"/>
              <w:bottom w:w="90" w:type="dxa"/>
              <w:right w:w="100" w:type="dxa"/>
            </w:tcMar>
            <w:vAlign w:val="center"/>
          </w:tcPr>
          <w:p w14:paraId="2CDEDCEB" w14:textId="77777777" w:rsidR="00FC2418" w:rsidRDefault="00472644">
            <w:pPr>
              <w:spacing w:before="20" w:after="20" w:line="320" w:lineRule="exact"/>
              <w:ind w:firstLine="0"/>
              <w:jc w:val="center"/>
              <w:rPr>
                <w:lang w:eastAsia="zh-CN"/>
              </w:rPr>
            </w:pPr>
            <w:r>
              <w:rPr>
                <w:sz w:val="21"/>
                <w:lang w:eastAsia="zh-CN"/>
              </w:rPr>
              <w:t>提升系统在不同教学场景中的复制效率与持续服务能力</w:t>
            </w:r>
          </w:p>
        </w:tc>
      </w:tr>
      <w:tr w:rsidR="00FC2418" w14:paraId="14A89FCA" w14:textId="77777777">
        <w:trPr>
          <w:cantSplit/>
          <w:jc w:val="center"/>
        </w:trPr>
        <w:tc>
          <w:tcPr>
            <w:tcW w:w="1100" w:type="dxa"/>
            <w:tcMar>
              <w:top w:w="90" w:type="dxa"/>
              <w:left w:w="100" w:type="dxa"/>
              <w:bottom w:w="90" w:type="dxa"/>
              <w:right w:w="100" w:type="dxa"/>
            </w:tcMar>
            <w:vAlign w:val="center"/>
          </w:tcPr>
          <w:p w14:paraId="03920826" w14:textId="77777777" w:rsidR="00FC2418" w:rsidRDefault="00472644">
            <w:pPr>
              <w:spacing w:before="20" w:after="20" w:line="320" w:lineRule="exact"/>
              <w:ind w:firstLine="0"/>
              <w:jc w:val="center"/>
            </w:pPr>
            <w:r>
              <w:rPr>
                <w:sz w:val="21"/>
              </w:rPr>
              <w:t>智能内容质量治理</w:t>
            </w:r>
          </w:p>
        </w:tc>
        <w:tc>
          <w:tcPr>
            <w:tcW w:w="1700" w:type="dxa"/>
            <w:tcMar>
              <w:top w:w="90" w:type="dxa"/>
              <w:left w:w="100" w:type="dxa"/>
              <w:bottom w:w="90" w:type="dxa"/>
              <w:right w:w="100" w:type="dxa"/>
            </w:tcMar>
            <w:vAlign w:val="center"/>
          </w:tcPr>
          <w:p w14:paraId="144F52D4" w14:textId="77777777" w:rsidR="00FC2418" w:rsidRDefault="00472644">
            <w:pPr>
              <w:spacing w:before="20" w:after="20" w:line="320" w:lineRule="exact"/>
              <w:ind w:firstLine="0"/>
              <w:jc w:val="left"/>
              <w:rPr>
                <w:lang w:eastAsia="zh-CN"/>
              </w:rPr>
            </w:pPr>
            <w:r>
              <w:rPr>
                <w:sz w:val="21"/>
                <w:lang w:eastAsia="zh-CN"/>
              </w:rPr>
              <w:t>已具备来源追踪、引用检查、规则回退和执行记录</w:t>
            </w:r>
          </w:p>
        </w:tc>
        <w:tc>
          <w:tcPr>
            <w:tcW w:w="1700" w:type="dxa"/>
            <w:tcMar>
              <w:top w:w="90" w:type="dxa"/>
              <w:left w:w="100" w:type="dxa"/>
              <w:bottom w:w="90" w:type="dxa"/>
              <w:right w:w="100" w:type="dxa"/>
            </w:tcMar>
            <w:vAlign w:val="center"/>
          </w:tcPr>
          <w:p w14:paraId="42294B42" w14:textId="77777777" w:rsidR="00FC2418" w:rsidRDefault="00472644">
            <w:pPr>
              <w:spacing w:before="20" w:after="20" w:line="320" w:lineRule="exact"/>
              <w:ind w:firstLine="0"/>
              <w:jc w:val="left"/>
              <w:rPr>
                <w:lang w:eastAsia="zh-CN"/>
              </w:rPr>
            </w:pPr>
            <w:r>
              <w:rPr>
                <w:sz w:val="21"/>
                <w:lang w:eastAsia="zh-CN"/>
              </w:rPr>
              <w:t>生成式内容需要在准确性、可解释性与合规性之间保持平衡</w:t>
            </w:r>
          </w:p>
        </w:tc>
        <w:tc>
          <w:tcPr>
            <w:tcW w:w="2100" w:type="dxa"/>
            <w:tcMar>
              <w:top w:w="90" w:type="dxa"/>
              <w:left w:w="100" w:type="dxa"/>
              <w:bottom w:w="90" w:type="dxa"/>
              <w:right w:w="100" w:type="dxa"/>
            </w:tcMar>
            <w:vAlign w:val="center"/>
          </w:tcPr>
          <w:p w14:paraId="4538FE50" w14:textId="77777777" w:rsidR="00FC2418" w:rsidRDefault="00472644">
            <w:pPr>
              <w:spacing w:before="20" w:after="20" w:line="320" w:lineRule="exact"/>
              <w:ind w:firstLine="0"/>
              <w:jc w:val="left"/>
              <w:rPr>
                <w:lang w:eastAsia="zh-CN"/>
              </w:rPr>
            </w:pPr>
            <w:r>
              <w:rPr>
                <w:sz w:val="21"/>
                <w:lang w:eastAsia="zh-CN"/>
              </w:rPr>
              <w:t>完善质量评估、内容安全和人机协同复核机制，形成持续优化闭环</w:t>
            </w:r>
          </w:p>
        </w:tc>
        <w:tc>
          <w:tcPr>
            <w:tcW w:w="1904" w:type="dxa"/>
            <w:tcMar>
              <w:top w:w="90" w:type="dxa"/>
              <w:left w:w="100" w:type="dxa"/>
              <w:bottom w:w="90" w:type="dxa"/>
              <w:right w:w="100" w:type="dxa"/>
            </w:tcMar>
            <w:vAlign w:val="center"/>
          </w:tcPr>
          <w:p w14:paraId="36812D03" w14:textId="77777777" w:rsidR="00FC2418" w:rsidRDefault="00472644">
            <w:pPr>
              <w:spacing w:before="20" w:after="20" w:line="320" w:lineRule="exact"/>
              <w:ind w:firstLine="0"/>
              <w:jc w:val="center"/>
              <w:rPr>
                <w:lang w:eastAsia="zh-CN"/>
              </w:rPr>
            </w:pPr>
            <w:r>
              <w:rPr>
                <w:sz w:val="21"/>
                <w:lang w:eastAsia="zh-CN"/>
              </w:rPr>
              <w:t>增强教学内容可信度与平台治理能力</w:t>
            </w:r>
          </w:p>
        </w:tc>
      </w:tr>
      <w:tr w:rsidR="00FC2418" w14:paraId="271D0FD3" w14:textId="77777777">
        <w:trPr>
          <w:cantSplit/>
          <w:jc w:val="center"/>
        </w:trPr>
        <w:tc>
          <w:tcPr>
            <w:tcW w:w="1100" w:type="dxa"/>
            <w:tcMar>
              <w:top w:w="90" w:type="dxa"/>
              <w:left w:w="100" w:type="dxa"/>
              <w:bottom w:w="90" w:type="dxa"/>
              <w:right w:w="100" w:type="dxa"/>
            </w:tcMar>
            <w:vAlign w:val="center"/>
          </w:tcPr>
          <w:p w14:paraId="2406B7BD" w14:textId="77777777" w:rsidR="00FC2418" w:rsidRDefault="00472644">
            <w:pPr>
              <w:spacing w:before="20" w:after="20" w:line="320" w:lineRule="exact"/>
              <w:ind w:firstLine="0"/>
              <w:jc w:val="center"/>
              <w:rPr>
                <w:lang w:eastAsia="zh-CN"/>
              </w:rPr>
            </w:pPr>
            <w:r>
              <w:rPr>
                <w:sz w:val="21"/>
                <w:lang w:eastAsia="zh-CN"/>
              </w:rPr>
              <w:t>平台化协同与长期运营</w:t>
            </w:r>
          </w:p>
        </w:tc>
        <w:tc>
          <w:tcPr>
            <w:tcW w:w="1700" w:type="dxa"/>
            <w:tcMar>
              <w:top w:w="90" w:type="dxa"/>
              <w:left w:w="100" w:type="dxa"/>
              <w:bottom w:w="90" w:type="dxa"/>
              <w:right w:w="100" w:type="dxa"/>
            </w:tcMar>
            <w:vAlign w:val="center"/>
          </w:tcPr>
          <w:p w14:paraId="30C39FB5" w14:textId="77777777" w:rsidR="00FC2418" w:rsidRDefault="00472644">
            <w:pPr>
              <w:spacing w:before="20" w:after="20" w:line="320" w:lineRule="exact"/>
              <w:ind w:firstLine="0"/>
              <w:jc w:val="left"/>
              <w:rPr>
                <w:lang w:eastAsia="zh-CN"/>
              </w:rPr>
            </w:pPr>
            <w:r>
              <w:rPr>
                <w:sz w:val="21"/>
                <w:lang w:eastAsia="zh-CN"/>
              </w:rPr>
              <w:t>已实现前后端分离、统一</w:t>
            </w:r>
            <w:r>
              <w:rPr>
                <w:sz w:val="21"/>
                <w:lang w:eastAsia="zh-CN"/>
              </w:rPr>
              <w:t xml:space="preserve"> Adapter</w:t>
            </w:r>
            <w:r>
              <w:rPr>
                <w:sz w:val="21"/>
                <w:lang w:eastAsia="zh-CN"/>
              </w:rPr>
              <w:t>、一键启动和自动化验证</w:t>
            </w:r>
          </w:p>
        </w:tc>
        <w:tc>
          <w:tcPr>
            <w:tcW w:w="1700" w:type="dxa"/>
            <w:tcMar>
              <w:top w:w="90" w:type="dxa"/>
              <w:left w:w="100" w:type="dxa"/>
              <w:bottom w:w="90" w:type="dxa"/>
              <w:right w:w="100" w:type="dxa"/>
            </w:tcMar>
            <w:vAlign w:val="center"/>
          </w:tcPr>
          <w:p w14:paraId="5BD2B89F" w14:textId="77777777" w:rsidR="00FC2418" w:rsidRDefault="00472644">
            <w:pPr>
              <w:spacing w:before="20" w:after="20" w:line="320" w:lineRule="exact"/>
              <w:ind w:firstLine="0"/>
              <w:jc w:val="left"/>
              <w:rPr>
                <w:lang w:eastAsia="zh-CN"/>
              </w:rPr>
            </w:pPr>
            <w:r>
              <w:rPr>
                <w:sz w:val="21"/>
                <w:lang w:eastAsia="zh-CN"/>
              </w:rPr>
              <w:t>真实应用需要统筹并发性能、数据治理、运行观测与生态对接</w:t>
            </w:r>
          </w:p>
        </w:tc>
        <w:tc>
          <w:tcPr>
            <w:tcW w:w="2100" w:type="dxa"/>
            <w:tcMar>
              <w:top w:w="90" w:type="dxa"/>
              <w:left w:w="100" w:type="dxa"/>
              <w:bottom w:w="90" w:type="dxa"/>
              <w:right w:w="100" w:type="dxa"/>
            </w:tcMar>
            <w:vAlign w:val="center"/>
          </w:tcPr>
          <w:p w14:paraId="3E018BBF" w14:textId="77777777" w:rsidR="00FC2418" w:rsidRDefault="00472644">
            <w:pPr>
              <w:spacing w:before="20" w:after="20" w:line="320" w:lineRule="exact"/>
              <w:ind w:firstLine="0"/>
              <w:jc w:val="left"/>
              <w:rPr>
                <w:lang w:eastAsia="zh-CN"/>
              </w:rPr>
            </w:pPr>
            <w:r>
              <w:rPr>
                <w:sz w:val="21"/>
                <w:lang w:eastAsia="zh-CN"/>
              </w:rPr>
              <w:t>依托科大讯飞星火开放平台完善模型服务、运行监控与资源管理体系</w:t>
            </w:r>
          </w:p>
        </w:tc>
        <w:tc>
          <w:tcPr>
            <w:tcW w:w="1904" w:type="dxa"/>
            <w:tcMar>
              <w:top w:w="90" w:type="dxa"/>
              <w:left w:w="100" w:type="dxa"/>
              <w:bottom w:w="90" w:type="dxa"/>
              <w:right w:w="100" w:type="dxa"/>
            </w:tcMar>
            <w:vAlign w:val="center"/>
          </w:tcPr>
          <w:p w14:paraId="5C5AEC03" w14:textId="77777777" w:rsidR="00FC2418" w:rsidRDefault="00472644">
            <w:pPr>
              <w:spacing w:before="20" w:after="20" w:line="320" w:lineRule="exact"/>
              <w:ind w:firstLine="0"/>
              <w:jc w:val="center"/>
              <w:rPr>
                <w:lang w:eastAsia="zh-CN"/>
              </w:rPr>
            </w:pPr>
            <w:r>
              <w:rPr>
                <w:sz w:val="21"/>
                <w:lang w:eastAsia="zh-CN"/>
              </w:rPr>
              <w:t>为规模部署、稳定运营和后续生态拓展奠定基础</w:t>
            </w:r>
          </w:p>
        </w:tc>
      </w:tr>
    </w:tbl>
    <w:p w14:paraId="20F4D83D" w14:textId="77777777" w:rsidR="00FC2418" w:rsidRDefault="00FC2418">
      <w:pPr>
        <w:ind w:firstLine="0"/>
        <w:rPr>
          <w:lang w:eastAsia="zh-CN"/>
        </w:rPr>
      </w:pPr>
    </w:p>
    <w:p w14:paraId="6C1853AE" w14:textId="77777777" w:rsidR="00FC2418" w:rsidRDefault="00472644">
      <w:pPr>
        <w:pStyle w:val="21"/>
        <w:rPr>
          <w:lang w:eastAsia="zh-CN"/>
        </w:rPr>
      </w:pPr>
      <w:bookmarkStart w:id="38" w:name="_Toc235318957"/>
      <w:r>
        <w:rPr>
          <w:lang w:eastAsia="zh-CN"/>
        </w:rPr>
        <w:t xml:space="preserve">6.2 </w:t>
      </w:r>
      <w:r>
        <w:rPr>
          <w:lang w:eastAsia="zh-CN"/>
        </w:rPr>
        <w:t>系统完善方向</w:t>
      </w:r>
      <w:bookmarkEnd w:id="38"/>
    </w:p>
    <w:p w14:paraId="7C4F2AE6" w14:textId="77777777" w:rsidR="00FC2418" w:rsidRDefault="00472644">
      <w:pPr>
        <w:pStyle w:val="31"/>
        <w:rPr>
          <w:lang w:eastAsia="zh-CN"/>
        </w:rPr>
      </w:pPr>
      <w:r>
        <w:rPr>
          <w:lang w:eastAsia="zh-CN"/>
        </w:rPr>
        <w:t xml:space="preserve">6.2.1 </w:t>
      </w:r>
      <w:r>
        <w:rPr>
          <w:lang w:eastAsia="zh-CN"/>
        </w:rPr>
        <w:t>完整课程知识库</w:t>
      </w:r>
    </w:p>
    <w:p w14:paraId="042DC0F4" w14:textId="77777777" w:rsidR="00FC2418" w:rsidRDefault="00472644">
      <w:pPr>
        <w:rPr>
          <w:lang w:eastAsia="zh-CN"/>
        </w:rPr>
      </w:pPr>
      <w:r>
        <w:rPr>
          <w:lang w:eastAsia="zh-CN"/>
        </w:rPr>
        <w:t>最终课程库应覆盖数据结构完整章节，包含课程大纲、讲义、实验、代码、题库和术语表，并记录文档数、页数、字数、</w:t>
      </w:r>
      <w:r>
        <w:rPr>
          <w:lang w:eastAsia="zh-CN"/>
        </w:rPr>
        <w:t xml:space="preserve">chunk </w:t>
      </w:r>
      <w:r>
        <w:rPr>
          <w:lang w:eastAsia="zh-CN"/>
        </w:rPr>
        <w:t>数、知识点数、关系数、来源和授权信息。需要通过抽样检索和教师审核评价资料质量。</w:t>
      </w:r>
    </w:p>
    <w:p w14:paraId="6A500CCE" w14:textId="77777777" w:rsidR="00FC2418" w:rsidRDefault="00472644">
      <w:pPr>
        <w:pStyle w:val="31"/>
        <w:rPr>
          <w:lang w:eastAsia="zh-CN"/>
        </w:rPr>
      </w:pPr>
      <w:r>
        <w:rPr>
          <w:lang w:eastAsia="zh-CN"/>
        </w:rPr>
        <w:lastRenderedPageBreak/>
        <w:t xml:space="preserve">6.2.2 </w:t>
      </w:r>
      <w:r>
        <w:rPr>
          <w:lang w:eastAsia="zh-CN"/>
        </w:rPr>
        <w:t>真实多模态资源</w:t>
      </w:r>
    </w:p>
    <w:p w14:paraId="1C083592" w14:textId="77777777" w:rsidR="00FC2418" w:rsidRDefault="00472644">
      <w:pPr>
        <w:rPr>
          <w:lang w:eastAsia="zh-CN"/>
        </w:rPr>
      </w:pPr>
      <w:r>
        <w:rPr>
          <w:lang w:eastAsia="zh-CN"/>
        </w:rPr>
        <w:t>多模态链路需要支持生成任务、异步状态、失败重试、文件存储、封面、时长、播放和来源说明。教学视频与动画应来自真实模型输出，而不是将文本脚本包装为播放器。</w:t>
      </w:r>
    </w:p>
    <w:p w14:paraId="01FBE9C0" w14:textId="77777777" w:rsidR="00FC2418" w:rsidRDefault="00472644">
      <w:pPr>
        <w:pStyle w:val="31"/>
        <w:rPr>
          <w:lang w:eastAsia="zh-CN"/>
        </w:rPr>
      </w:pPr>
      <w:r>
        <w:rPr>
          <w:lang w:eastAsia="zh-CN"/>
        </w:rPr>
        <w:t xml:space="preserve">6.2.3 </w:t>
      </w:r>
      <w:r>
        <w:rPr>
          <w:lang w:eastAsia="zh-CN"/>
        </w:rPr>
        <w:t>内容安全与事实质量</w:t>
      </w:r>
    </w:p>
    <w:p w14:paraId="384317B5" w14:textId="77777777" w:rsidR="00FC2418" w:rsidRDefault="00472644">
      <w:pPr>
        <w:rPr>
          <w:lang w:eastAsia="zh-CN"/>
        </w:rPr>
      </w:pPr>
      <w:r>
        <w:rPr>
          <w:lang w:eastAsia="zh-CN"/>
        </w:rPr>
        <w:t>系统应在输入、检索上下文和生成输出三个阶段进行审核。对敏感违规内容执行拒绝、改写或人工复核；对课程事实建立基准问答集和引用一致性检查；对外部服务异常设计安全退化策略。</w:t>
      </w:r>
    </w:p>
    <w:p w14:paraId="00F15400" w14:textId="77777777" w:rsidR="00FC2418" w:rsidRDefault="00472644">
      <w:pPr>
        <w:pStyle w:val="31"/>
        <w:rPr>
          <w:lang w:eastAsia="zh-CN"/>
        </w:rPr>
      </w:pPr>
      <w:r>
        <w:rPr>
          <w:lang w:eastAsia="zh-CN"/>
        </w:rPr>
        <w:t xml:space="preserve">6.2.4 </w:t>
      </w:r>
      <w:r>
        <w:rPr>
          <w:lang w:eastAsia="zh-CN"/>
        </w:rPr>
        <w:t>生产工程能力</w:t>
      </w:r>
    </w:p>
    <w:p w14:paraId="453034EE" w14:textId="77777777" w:rsidR="00FC2418" w:rsidRDefault="00472644">
      <w:pPr>
        <w:rPr>
          <w:lang w:eastAsia="zh-CN"/>
        </w:rPr>
      </w:pPr>
      <w:r>
        <w:rPr>
          <w:lang w:eastAsia="zh-CN"/>
        </w:rPr>
        <w:t>后续应引入</w:t>
      </w:r>
      <w:r>
        <w:rPr>
          <w:lang w:eastAsia="zh-CN"/>
        </w:rPr>
        <w:t xml:space="preserve"> Alembic </w:t>
      </w:r>
      <w:r>
        <w:rPr>
          <w:lang w:eastAsia="zh-CN"/>
        </w:rPr>
        <w:t>与</w:t>
      </w:r>
      <w:r>
        <w:rPr>
          <w:lang w:eastAsia="zh-CN"/>
        </w:rPr>
        <w:t xml:space="preserve"> PostgreSQL</w:t>
      </w:r>
      <w:r>
        <w:rPr>
          <w:lang w:eastAsia="zh-CN"/>
        </w:rPr>
        <w:t>，使用</w:t>
      </w:r>
      <w:r>
        <w:rPr>
          <w:lang w:eastAsia="zh-CN"/>
        </w:rPr>
        <w:t xml:space="preserve"> Redis/RQ </w:t>
      </w:r>
      <w:r>
        <w:rPr>
          <w:lang w:eastAsia="zh-CN"/>
        </w:rPr>
        <w:t>或等价队列处理长任务，增加认证授权、审计日志、配置管理、数据备份和</w:t>
      </w:r>
      <w:r>
        <w:rPr>
          <w:lang w:eastAsia="zh-CN"/>
        </w:rPr>
        <w:t xml:space="preserve"> CI/CD</w:t>
      </w:r>
      <w:r>
        <w:rPr>
          <w:lang w:eastAsia="zh-CN"/>
        </w:rPr>
        <w:t>。对</w:t>
      </w:r>
      <w:r>
        <w:rPr>
          <w:lang w:eastAsia="zh-CN"/>
        </w:rPr>
        <w:t xml:space="preserve"> AgentRun </w:t>
      </w:r>
      <w:r>
        <w:rPr>
          <w:lang w:eastAsia="zh-CN"/>
        </w:rPr>
        <w:t>增加</w:t>
      </w:r>
      <w:r>
        <w:rPr>
          <w:lang w:eastAsia="zh-CN"/>
        </w:rPr>
        <w:t xml:space="preserve"> failed</w:t>
      </w:r>
      <w:r>
        <w:rPr>
          <w:lang w:eastAsia="zh-CN"/>
        </w:rPr>
        <w:t>、</w:t>
      </w:r>
      <w:r>
        <w:rPr>
          <w:lang w:eastAsia="zh-CN"/>
        </w:rPr>
        <w:t xml:space="preserve">timeout </w:t>
      </w:r>
      <w:r>
        <w:rPr>
          <w:lang w:eastAsia="zh-CN"/>
        </w:rPr>
        <w:t>和</w:t>
      </w:r>
      <w:r>
        <w:rPr>
          <w:lang w:eastAsia="zh-CN"/>
        </w:rPr>
        <w:t xml:space="preserve"> canceled </w:t>
      </w:r>
      <w:r>
        <w:rPr>
          <w:lang w:eastAsia="zh-CN"/>
        </w:rPr>
        <w:t>状态，并保证业务数据与执行状态一致。</w:t>
      </w:r>
    </w:p>
    <w:p w14:paraId="656B5963" w14:textId="77777777" w:rsidR="00FC2418" w:rsidRDefault="00472644">
      <w:pPr>
        <w:pStyle w:val="31"/>
        <w:rPr>
          <w:lang w:eastAsia="zh-CN"/>
        </w:rPr>
      </w:pPr>
      <w:r>
        <w:rPr>
          <w:lang w:eastAsia="zh-CN"/>
        </w:rPr>
        <w:t xml:space="preserve">6.2.5 </w:t>
      </w:r>
      <w:r>
        <w:rPr>
          <w:lang w:eastAsia="zh-CN"/>
        </w:rPr>
        <w:t>用户研究与效果验证</w:t>
      </w:r>
    </w:p>
    <w:p w14:paraId="625128D8" w14:textId="77777777" w:rsidR="00FC2418" w:rsidRDefault="00472644">
      <w:pPr>
        <w:rPr>
          <w:lang w:eastAsia="zh-CN"/>
        </w:rPr>
      </w:pPr>
      <w:r>
        <w:rPr>
          <w:lang w:eastAsia="zh-CN"/>
        </w:rPr>
        <w:t>创新价值需要通过真实学生案例和对照数据支撑。后续可设计同一知识点的统一资源组与画像资源组，对比完成时间、测验成绩、复习保持率和主观满意度，并记录不同画像的资源选择和学习行为。</w:t>
      </w:r>
    </w:p>
    <w:p w14:paraId="5E98C64D" w14:textId="77777777" w:rsidR="00FC2418" w:rsidRDefault="00472644">
      <w:pPr>
        <w:ind w:firstLine="0"/>
        <w:rPr>
          <w:lang w:eastAsia="zh-CN"/>
        </w:rPr>
      </w:pPr>
      <w:r>
        <w:rPr>
          <w:lang w:eastAsia="zh-CN"/>
        </w:rPr>
        <w:br w:type="page"/>
      </w:r>
    </w:p>
    <w:p w14:paraId="25FC5E07" w14:textId="77777777" w:rsidR="00FC2418" w:rsidRDefault="00472644">
      <w:pPr>
        <w:pStyle w:val="1"/>
        <w:rPr>
          <w:lang w:eastAsia="zh-CN"/>
        </w:rPr>
      </w:pPr>
      <w:bookmarkStart w:id="39" w:name="_Toc235318958"/>
      <w:r>
        <w:rPr>
          <w:lang w:eastAsia="zh-CN"/>
        </w:rPr>
        <w:lastRenderedPageBreak/>
        <w:t>第七章</w:t>
      </w:r>
      <w:r>
        <w:rPr>
          <w:lang w:eastAsia="zh-CN"/>
        </w:rPr>
        <w:t xml:space="preserve"> </w:t>
      </w:r>
      <w:r>
        <w:rPr>
          <w:lang w:eastAsia="zh-CN"/>
        </w:rPr>
        <w:t>项目总结、分工与交付说明</w:t>
      </w:r>
      <w:bookmarkEnd w:id="39"/>
    </w:p>
    <w:p w14:paraId="5DAFF527" w14:textId="77777777" w:rsidR="00FC2418" w:rsidRDefault="00472644">
      <w:pPr>
        <w:pStyle w:val="21"/>
        <w:rPr>
          <w:lang w:eastAsia="zh-CN"/>
        </w:rPr>
      </w:pPr>
      <w:bookmarkStart w:id="40" w:name="_Toc235318959"/>
      <w:r>
        <w:rPr>
          <w:lang w:eastAsia="zh-CN"/>
        </w:rPr>
        <w:t xml:space="preserve">7.1 </w:t>
      </w:r>
      <w:r>
        <w:rPr>
          <w:lang w:eastAsia="zh-CN"/>
        </w:rPr>
        <w:t>项目总结</w:t>
      </w:r>
      <w:bookmarkEnd w:id="40"/>
    </w:p>
    <w:p w14:paraId="425CC55D" w14:textId="77777777" w:rsidR="00FC2418" w:rsidRDefault="00472644">
      <w:pPr>
        <w:rPr>
          <w:lang w:eastAsia="zh-CN"/>
        </w:rPr>
      </w:pPr>
      <w:r>
        <w:rPr>
          <w:lang w:eastAsia="zh-CN"/>
        </w:rPr>
        <w:t>本项目围绕数据结构课程完成了学生画像、课程知识库、学习路径、五类资源、</w:t>
      </w:r>
      <w:r>
        <w:rPr>
          <w:lang w:eastAsia="zh-CN"/>
        </w:rPr>
        <w:t>Tutor</w:t>
      </w:r>
      <w:r>
        <w:rPr>
          <w:lang w:eastAsia="zh-CN"/>
        </w:rPr>
        <w:t>、</w:t>
      </w:r>
      <w:r>
        <w:rPr>
          <w:lang w:eastAsia="zh-CN"/>
        </w:rPr>
        <w:t>Quiz</w:t>
      </w:r>
      <w:r>
        <w:rPr>
          <w:lang w:eastAsia="zh-CN"/>
        </w:rPr>
        <w:t>、</w:t>
      </w:r>
      <w:r>
        <w:rPr>
          <w:lang w:eastAsia="zh-CN"/>
        </w:rPr>
        <w:t>Evaluator</w:t>
      </w:r>
      <w:r>
        <w:rPr>
          <w:lang w:eastAsia="zh-CN"/>
        </w:rPr>
        <w:t>、画像回写和</w:t>
      </w:r>
      <w:r>
        <w:rPr>
          <w:lang w:eastAsia="zh-CN"/>
        </w:rPr>
        <w:t xml:space="preserve"> Agent trace </w:t>
      </w:r>
      <w:r>
        <w:rPr>
          <w:lang w:eastAsia="zh-CN"/>
        </w:rPr>
        <w:t>的最小闭环。系统通过角色边界和来源证据避免退化为普通课程聊天工具，并使用离线</w:t>
      </w:r>
      <w:r>
        <w:rPr>
          <w:lang w:eastAsia="zh-CN"/>
        </w:rPr>
        <w:t xml:space="preserve"> fallback </w:t>
      </w:r>
      <w:r>
        <w:rPr>
          <w:lang w:eastAsia="zh-CN"/>
        </w:rPr>
        <w:t>保证比赛现场稳定运行。</w:t>
      </w:r>
    </w:p>
    <w:p w14:paraId="7C0C65B6" w14:textId="77777777" w:rsidR="00FC2418" w:rsidRDefault="00472644">
      <w:pPr>
        <w:rPr>
          <w:lang w:eastAsia="zh-CN"/>
        </w:rPr>
      </w:pPr>
      <w:r>
        <w:t>在工程实现方面，项目建立了</w:t>
      </w:r>
      <w:r>
        <w:t xml:space="preserve"> React </w:t>
      </w:r>
      <w:r>
        <w:t>前端、</w:t>
      </w:r>
      <w:r>
        <w:t xml:space="preserve">FastAPI </w:t>
      </w:r>
      <w:r>
        <w:t>后端、</w:t>
      </w:r>
      <w:r>
        <w:t xml:space="preserve">SQLAlchemy </w:t>
      </w:r>
      <w:r>
        <w:t>数据模型、</w:t>
      </w:r>
      <w:r>
        <w:t xml:space="preserve">SQLite </w:t>
      </w:r>
      <w:r>
        <w:t>演示数据库、文档解析、关键词与混合</w:t>
      </w:r>
      <w:r>
        <w:t xml:space="preserve"> RAG</w:t>
      </w:r>
      <w:r>
        <w:t>、科大讯飞星火大模型</w:t>
      </w:r>
      <w:r>
        <w:t xml:space="preserve"> Adapter </w:t>
      </w:r>
      <w:r>
        <w:t>和自动化验证入口。</w:t>
      </w:r>
      <w:r>
        <w:rPr>
          <w:lang w:eastAsia="zh-CN"/>
        </w:rPr>
        <w:t>现有结构为课程扩展、内容安全、异步任务和生产数据库演进提供了工程基础。</w:t>
      </w:r>
    </w:p>
    <w:p w14:paraId="02A6EAA9" w14:textId="77777777" w:rsidR="00FC2418" w:rsidRDefault="00472644">
      <w:pPr>
        <w:rPr>
          <w:lang w:eastAsia="zh-CN"/>
        </w:rPr>
      </w:pPr>
      <w:r>
        <w:rPr>
          <w:lang w:eastAsia="zh-CN"/>
        </w:rPr>
        <w:t>本项目已完成比赛</w:t>
      </w:r>
      <w:r>
        <w:rPr>
          <w:lang w:eastAsia="zh-CN"/>
        </w:rPr>
        <w:t xml:space="preserve"> MVP </w:t>
      </w:r>
      <w:r>
        <w:rPr>
          <w:lang w:eastAsia="zh-CN"/>
        </w:rPr>
        <w:t>的核心链路和主要工程验证。后续将围绕课程规模化、智能内容质量与平台化运营持续演进，并完善科大讯飞星火平台的目标环境验收记录。团队将继续保持</w:t>
      </w:r>
      <w:r>
        <w:rPr>
          <w:lang w:eastAsia="zh-CN"/>
        </w:rPr>
        <w:t>“</w:t>
      </w:r>
      <w:r>
        <w:rPr>
          <w:lang w:eastAsia="zh-CN"/>
        </w:rPr>
        <w:t>实现事实优先</w:t>
      </w:r>
      <w:r>
        <w:rPr>
          <w:lang w:eastAsia="zh-CN"/>
        </w:rPr>
        <w:t>”</w:t>
      </w:r>
      <w:r>
        <w:rPr>
          <w:lang w:eastAsia="zh-CN"/>
        </w:rPr>
        <w:t>的材料口径，确保演示、</w:t>
      </w:r>
      <w:r>
        <w:rPr>
          <w:lang w:eastAsia="zh-CN"/>
        </w:rPr>
        <w:t>PPT</w:t>
      </w:r>
      <w:r>
        <w:rPr>
          <w:lang w:eastAsia="zh-CN"/>
        </w:rPr>
        <w:t>、视频和文档均能被源码、</w:t>
      </w:r>
      <w:r>
        <w:rPr>
          <w:lang w:eastAsia="zh-CN"/>
        </w:rPr>
        <w:t>README</w:t>
      </w:r>
      <w:r>
        <w:rPr>
          <w:lang w:eastAsia="zh-CN"/>
        </w:rPr>
        <w:t>、运行脚本、测试日志和</w:t>
      </w:r>
      <w:r>
        <w:rPr>
          <w:lang w:eastAsia="zh-CN"/>
        </w:rPr>
        <w:t xml:space="preserve"> Reviewer </w:t>
      </w:r>
      <w:r>
        <w:rPr>
          <w:lang w:eastAsia="zh-CN"/>
        </w:rPr>
        <w:t>记录支持。</w:t>
      </w:r>
    </w:p>
    <w:p w14:paraId="58850C77" w14:textId="77777777" w:rsidR="00FC2418" w:rsidRDefault="00472644">
      <w:pPr>
        <w:pStyle w:val="21"/>
        <w:rPr>
          <w:lang w:eastAsia="zh-CN"/>
        </w:rPr>
      </w:pPr>
      <w:bookmarkStart w:id="41" w:name="_Toc235318960"/>
      <w:r>
        <w:rPr>
          <w:lang w:eastAsia="zh-CN"/>
        </w:rPr>
        <w:t xml:space="preserve">7.2 </w:t>
      </w:r>
      <w:r>
        <w:rPr>
          <w:lang w:eastAsia="zh-CN"/>
        </w:rPr>
        <w:t>分工协作</w:t>
      </w:r>
      <w:bookmarkEnd w:id="41"/>
    </w:p>
    <w:p w14:paraId="033C1E7B" w14:textId="77777777" w:rsidR="00FC2418" w:rsidRDefault="00472644">
      <w:pPr>
        <w:pStyle w:val="a7"/>
        <w:rPr>
          <w:lang w:eastAsia="zh-CN"/>
        </w:rPr>
      </w:pPr>
      <w:r>
        <w:rPr>
          <w:lang w:eastAsia="zh-CN"/>
        </w:rPr>
        <w:t>表</w:t>
      </w:r>
      <w:r>
        <w:rPr>
          <w:lang w:eastAsia="zh-CN"/>
        </w:rPr>
        <w:t xml:space="preserve"> 7-1 </w:t>
      </w:r>
      <w:r>
        <w:rPr>
          <w:lang w:eastAsia="zh-CN"/>
        </w:rPr>
        <w:t>团队成员分工</w:t>
      </w:r>
    </w:p>
    <w:tbl>
      <w:tblPr>
        <w:tblStyle w:val="af5"/>
        <w:tblW w:w="8504" w:type="dxa"/>
        <w:jc w:val="center"/>
        <w:tblLayout w:type="fixed"/>
        <w:tblLook w:val="04A0" w:firstRow="1" w:lastRow="0" w:firstColumn="1" w:lastColumn="0" w:noHBand="0" w:noVBand="1"/>
      </w:tblPr>
      <w:tblGrid>
        <w:gridCol w:w="1500"/>
        <w:gridCol w:w="2200"/>
        <w:gridCol w:w="4804"/>
      </w:tblGrid>
      <w:tr w:rsidR="00FC2418" w14:paraId="34BE2183" w14:textId="77777777">
        <w:trPr>
          <w:cantSplit/>
          <w:tblHeader/>
          <w:jc w:val="center"/>
        </w:trPr>
        <w:tc>
          <w:tcPr>
            <w:tcW w:w="1500" w:type="dxa"/>
            <w:tcMar>
              <w:top w:w="90" w:type="dxa"/>
              <w:left w:w="100" w:type="dxa"/>
              <w:bottom w:w="90" w:type="dxa"/>
              <w:right w:w="100" w:type="dxa"/>
            </w:tcMar>
            <w:vAlign w:val="center"/>
          </w:tcPr>
          <w:p w14:paraId="346A18B8" w14:textId="77777777" w:rsidR="00FC2418" w:rsidRDefault="00472644">
            <w:pPr>
              <w:spacing w:before="20" w:after="20" w:line="320" w:lineRule="exact"/>
              <w:ind w:firstLine="0"/>
              <w:jc w:val="center"/>
            </w:pPr>
            <w:r>
              <w:rPr>
                <w:b/>
                <w:sz w:val="21"/>
              </w:rPr>
              <w:t>成员</w:t>
            </w:r>
          </w:p>
        </w:tc>
        <w:tc>
          <w:tcPr>
            <w:tcW w:w="2200" w:type="dxa"/>
            <w:tcMar>
              <w:top w:w="90" w:type="dxa"/>
              <w:left w:w="100" w:type="dxa"/>
              <w:bottom w:w="90" w:type="dxa"/>
              <w:right w:w="100" w:type="dxa"/>
            </w:tcMar>
            <w:vAlign w:val="center"/>
          </w:tcPr>
          <w:p w14:paraId="654321FC" w14:textId="77777777" w:rsidR="00FC2418" w:rsidRDefault="00472644">
            <w:pPr>
              <w:spacing w:before="20" w:after="20" w:line="320" w:lineRule="exact"/>
              <w:ind w:firstLine="0"/>
              <w:jc w:val="center"/>
            </w:pPr>
            <w:r>
              <w:rPr>
                <w:b/>
                <w:sz w:val="21"/>
              </w:rPr>
              <w:t>负责模块</w:t>
            </w:r>
          </w:p>
        </w:tc>
        <w:tc>
          <w:tcPr>
            <w:tcW w:w="4804" w:type="dxa"/>
            <w:tcMar>
              <w:top w:w="90" w:type="dxa"/>
              <w:left w:w="100" w:type="dxa"/>
              <w:bottom w:w="90" w:type="dxa"/>
              <w:right w:w="100" w:type="dxa"/>
            </w:tcMar>
            <w:vAlign w:val="center"/>
          </w:tcPr>
          <w:p w14:paraId="5B7BBAE7" w14:textId="77777777" w:rsidR="00FC2418" w:rsidRDefault="00472644">
            <w:pPr>
              <w:spacing w:before="20" w:after="20" w:line="320" w:lineRule="exact"/>
              <w:ind w:firstLine="0"/>
              <w:jc w:val="center"/>
            </w:pPr>
            <w:r>
              <w:rPr>
                <w:b/>
                <w:sz w:val="21"/>
              </w:rPr>
              <w:t>主要工作</w:t>
            </w:r>
          </w:p>
        </w:tc>
      </w:tr>
      <w:tr w:rsidR="00FC2418" w14:paraId="23D7C3CC" w14:textId="77777777">
        <w:trPr>
          <w:cantSplit/>
          <w:jc w:val="center"/>
        </w:trPr>
        <w:tc>
          <w:tcPr>
            <w:tcW w:w="1500" w:type="dxa"/>
            <w:tcMar>
              <w:top w:w="90" w:type="dxa"/>
              <w:left w:w="100" w:type="dxa"/>
              <w:bottom w:w="90" w:type="dxa"/>
              <w:right w:w="100" w:type="dxa"/>
            </w:tcMar>
            <w:vAlign w:val="center"/>
          </w:tcPr>
          <w:p w14:paraId="7D186026" w14:textId="77777777" w:rsidR="00FC2418" w:rsidRDefault="00472644">
            <w:pPr>
              <w:spacing w:before="20" w:after="20" w:line="320" w:lineRule="exact"/>
              <w:ind w:firstLine="0"/>
              <w:jc w:val="center"/>
            </w:pPr>
            <w:r>
              <w:rPr>
                <w:sz w:val="21"/>
              </w:rPr>
              <w:t>李世维</w:t>
            </w:r>
          </w:p>
        </w:tc>
        <w:tc>
          <w:tcPr>
            <w:tcW w:w="2200" w:type="dxa"/>
            <w:tcMar>
              <w:top w:w="90" w:type="dxa"/>
              <w:left w:w="100" w:type="dxa"/>
              <w:bottom w:w="90" w:type="dxa"/>
              <w:right w:w="100" w:type="dxa"/>
            </w:tcMar>
            <w:vAlign w:val="center"/>
          </w:tcPr>
          <w:p w14:paraId="2B2D8F89" w14:textId="77777777" w:rsidR="00FC2418" w:rsidRDefault="00472644">
            <w:pPr>
              <w:spacing w:before="20" w:after="20" w:line="320" w:lineRule="exact"/>
              <w:ind w:firstLine="0"/>
              <w:jc w:val="center"/>
            </w:pPr>
            <w:r>
              <w:rPr>
                <w:sz w:val="21"/>
              </w:rPr>
              <w:t>项目统筹与系统架构</w:t>
            </w:r>
          </w:p>
        </w:tc>
        <w:tc>
          <w:tcPr>
            <w:tcW w:w="4804" w:type="dxa"/>
            <w:tcMar>
              <w:top w:w="90" w:type="dxa"/>
              <w:left w:w="100" w:type="dxa"/>
              <w:bottom w:w="90" w:type="dxa"/>
              <w:right w:w="100" w:type="dxa"/>
            </w:tcMar>
            <w:vAlign w:val="center"/>
          </w:tcPr>
          <w:p w14:paraId="0DE84CD2" w14:textId="77777777" w:rsidR="00FC2418" w:rsidRDefault="00472644">
            <w:pPr>
              <w:spacing w:before="20" w:after="20" w:line="320" w:lineRule="exact"/>
              <w:ind w:firstLine="0"/>
              <w:jc w:val="left"/>
              <w:rPr>
                <w:lang w:eastAsia="zh-CN"/>
              </w:rPr>
            </w:pPr>
            <w:r>
              <w:rPr>
                <w:sz w:val="21"/>
                <w:lang w:eastAsia="zh-CN"/>
              </w:rPr>
              <w:t>负责需求分析、总体架构、后端</w:t>
            </w:r>
            <w:r>
              <w:rPr>
                <w:sz w:val="21"/>
                <w:lang w:eastAsia="zh-CN"/>
              </w:rPr>
              <w:t xml:space="preserve"> API</w:t>
            </w:r>
            <w:r>
              <w:rPr>
                <w:sz w:val="21"/>
                <w:lang w:eastAsia="zh-CN"/>
              </w:rPr>
              <w:t>、多智能体编排、版本管理与交付统筹。</w:t>
            </w:r>
          </w:p>
        </w:tc>
      </w:tr>
      <w:tr w:rsidR="00FC2418" w14:paraId="1011AB29" w14:textId="77777777">
        <w:trPr>
          <w:cantSplit/>
          <w:jc w:val="center"/>
        </w:trPr>
        <w:tc>
          <w:tcPr>
            <w:tcW w:w="1500" w:type="dxa"/>
            <w:tcMar>
              <w:top w:w="90" w:type="dxa"/>
              <w:left w:w="100" w:type="dxa"/>
              <w:bottom w:w="90" w:type="dxa"/>
              <w:right w:w="100" w:type="dxa"/>
            </w:tcMar>
            <w:vAlign w:val="center"/>
          </w:tcPr>
          <w:p w14:paraId="277F22BB" w14:textId="77777777" w:rsidR="00FC2418" w:rsidRDefault="00472644">
            <w:pPr>
              <w:spacing w:before="20" w:after="20" w:line="320" w:lineRule="exact"/>
              <w:ind w:firstLine="0"/>
              <w:jc w:val="center"/>
            </w:pPr>
            <w:r>
              <w:rPr>
                <w:sz w:val="21"/>
              </w:rPr>
              <w:t>李昊栩</w:t>
            </w:r>
          </w:p>
        </w:tc>
        <w:tc>
          <w:tcPr>
            <w:tcW w:w="2200" w:type="dxa"/>
            <w:tcMar>
              <w:top w:w="90" w:type="dxa"/>
              <w:left w:w="100" w:type="dxa"/>
              <w:bottom w:w="90" w:type="dxa"/>
              <w:right w:w="100" w:type="dxa"/>
            </w:tcMar>
            <w:vAlign w:val="center"/>
          </w:tcPr>
          <w:p w14:paraId="53642D8F" w14:textId="77777777" w:rsidR="00FC2418" w:rsidRDefault="00472644">
            <w:pPr>
              <w:spacing w:before="20" w:after="20" w:line="320" w:lineRule="exact"/>
              <w:ind w:firstLine="0"/>
              <w:jc w:val="center"/>
            </w:pPr>
            <w:r>
              <w:rPr>
                <w:sz w:val="21"/>
              </w:rPr>
              <w:t xml:space="preserve">RAG </w:t>
            </w:r>
            <w:r>
              <w:rPr>
                <w:sz w:val="21"/>
              </w:rPr>
              <w:t>与前端交互</w:t>
            </w:r>
          </w:p>
        </w:tc>
        <w:tc>
          <w:tcPr>
            <w:tcW w:w="4804" w:type="dxa"/>
            <w:tcMar>
              <w:top w:w="90" w:type="dxa"/>
              <w:left w:w="100" w:type="dxa"/>
              <w:bottom w:w="90" w:type="dxa"/>
              <w:right w:w="100" w:type="dxa"/>
            </w:tcMar>
            <w:vAlign w:val="center"/>
          </w:tcPr>
          <w:p w14:paraId="4534A7AF" w14:textId="77777777" w:rsidR="00FC2418" w:rsidRDefault="00472644">
            <w:pPr>
              <w:spacing w:before="20" w:after="20" w:line="320" w:lineRule="exact"/>
              <w:ind w:firstLine="0"/>
              <w:jc w:val="left"/>
            </w:pPr>
            <w:r>
              <w:rPr>
                <w:sz w:val="21"/>
              </w:rPr>
              <w:t>负责课程资料解析、检索与引用、学生工作台、</w:t>
            </w:r>
            <w:r>
              <w:rPr>
                <w:sz w:val="21"/>
              </w:rPr>
              <w:t>Tutor</w:t>
            </w:r>
            <w:r>
              <w:rPr>
                <w:sz w:val="21"/>
              </w:rPr>
              <w:t>、</w:t>
            </w:r>
            <w:r>
              <w:rPr>
                <w:sz w:val="21"/>
              </w:rPr>
              <w:t>Quiz</w:t>
            </w:r>
            <w:r>
              <w:rPr>
                <w:sz w:val="21"/>
              </w:rPr>
              <w:t>、学习进度和交互展示。</w:t>
            </w:r>
          </w:p>
        </w:tc>
      </w:tr>
      <w:tr w:rsidR="00FC2418" w14:paraId="2D35337B" w14:textId="77777777">
        <w:trPr>
          <w:cantSplit/>
          <w:jc w:val="center"/>
        </w:trPr>
        <w:tc>
          <w:tcPr>
            <w:tcW w:w="1500" w:type="dxa"/>
            <w:tcMar>
              <w:top w:w="90" w:type="dxa"/>
              <w:left w:w="100" w:type="dxa"/>
              <w:bottom w:w="90" w:type="dxa"/>
              <w:right w:w="100" w:type="dxa"/>
            </w:tcMar>
            <w:vAlign w:val="center"/>
          </w:tcPr>
          <w:p w14:paraId="10DFFB6B" w14:textId="77777777" w:rsidR="00FC2418" w:rsidRDefault="00472644">
            <w:pPr>
              <w:spacing w:before="20" w:after="20" w:line="320" w:lineRule="exact"/>
              <w:ind w:firstLine="0"/>
              <w:jc w:val="center"/>
            </w:pPr>
            <w:r>
              <w:rPr>
                <w:sz w:val="21"/>
              </w:rPr>
              <w:t>梁家齐</w:t>
            </w:r>
          </w:p>
        </w:tc>
        <w:tc>
          <w:tcPr>
            <w:tcW w:w="2200" w:type="dxa"/>
            <w:tcMar>
              <w:top w:w="90" w:type="dxa"/>
              <w:left w:w="100" w:type="dxa"/>
              <w:bottom w:w="90" w:type="dxa"/>
              <w:right w:w="100" w:type="dxa"/>
            </w:tcMar>
            <w:vAlign w:val="center"/>
          </w:tcPr>
          <w:p w14:paraId="7BBD0232" w14:textId="77777777" w:rsidR="00FC2418" w:rsidRDefault="00472644">
            <w:pPr>
              <w:spacing w:before="20" w:after="20" w:line="320" w:lineRule="exact"/>
              <w:ind w:firstLine="0"/>
              <w:jc w:val="center"/>
            </w:pPr>
            <w:r>
              <w:rPr>
                <w:sz w:val="21"/>
              </w:rPr>
              <w:t>测试部署与材料整理</w:t>
            </w:r>
          </w:p>
        </w:tc>
        <w:tc>
          <w:tcPr>
            <w:tcW w:w="4804" w:type="dxa"/>
            <w:tcMar>
              <w:top w:w="90" w:type="dxa"/>
              <w:left w:w="100" w:type="dxa"/>
              <w:bottom w:w="90" w:type="dxa"/>
              <w:right w:w="100" w:type="dxa"/>
            </w:tcMar>
            <w:vAlign w:val="center"/>
          </w:tcPr>
          <w:p w14:paraId="1D0A3F90" w14:textId="77777777" w:rsidR="00FC2418" w:rsidRDefault="00472644">
            <w:pPr>
              <w:spacing w:before="20" w:after="20" w:line="320" w:lineRule="exact"/>
              <w:ind w:firstLine="0"/>
              <w:jc w:val="left"/>
              <w:rPr>
                <w:lang w:eastAsia="zh-CN"/>
              </w:rPr>
            </w:pPr>
            <w:r>
              <w:rPr>
                <w:sz w:val="21"/>
                <w:lang w:eastAsia="zh-CN"/>
              </w:rPr>
              <w:t>负责单元与端到端测试、部署脚本、安全合规、说明书、演示视频和答辩材料。</w:t>
            </w:r>
          </w:p>
        </w:tc>
      </w:tr>
    </w:tbl>
    <w:p w14:paraId="047CDD50" w14:textId="77777777" w:rsidR="00FC2418" w:rsidRDefault="00FC2418">
      <w:pPr>
        <w:ind w:firstLine="0"/>
        <w:rPr>
          <w:lang w:eastAsia="zh-CN"/>
        </w:rPr>
      </w:pPr>
    </w:p>
    <w:p w14:paraId="4542F1BF" w14:textId="77777777" w:rsidR="00FC2418" w:rsidRDefault="00472644">
      <w:pPr>
        <w:rPr>
          <w:lang w:eastAsia="zh-CN"/>
        </w:rPr>
      </w:pPr>
      <w:r>
        <w:rPr>
          <w:lang w:eastAsia="zh-CN"/>
        </w:rPr>
        <w:t>三名团队成员按照上述分工协同推进，重要需求、代码变更、测试结果和提交材料由全体成员共同复核。</w:t>
      </w:r>
    </w:p>
    <w:p w14:paraId="34410241" w14:textId="77777777" w:rsidR="00FC2418" w:rsidRDefault="00FC2418">
      <w:pPr>
        <w:rPr>
          <w:lang w:eastAsia="zh-CN"/>
        </w:rPr>
        <w:sectPr w:rsidR="00FC2418">
          <w:headerReference w:type="even" r:id="rId19"/>
          <w:headerReference w:type="default" r:id="rId20"/>
          <w:footerReference w:type="even" r:id="rId21"/>
          <w:footerReference w:type="default" r:id="rId22"/>
          <w:headerReference w:type="first" r:id="rId23"/>
          <w:footerReference w:type="first" r:id="rId24"/>
          <w:pgSz w:w="11906" w:h="16838"/>
          <w:pgMar w:top="1984" w:right="1701" w:bottom="1984" w:left="1701" w:header="1560" w:footer="1560" w:gutter="0"/>
          <w:pgNumType w:start="1"/>
          <w:cols w:space="720"/>
          <w:titlePg/>
          <w:docGrid w:linePitch="360"/>
        </w:sectPr>
      </w:pPr>
    </w:p>
    <w:p w14:paraId="3D005799" w14:textId="77777777" w:rsidR="00FC2418" w:rsidRDefault="00472644">
      <w:pPr>
        <w:pStyle w:val="1"/>
        <w:rPr>
          <w:lang w:eastAsia="zh-CN"/>
        </w:rPr>
      </w:pPr>
      <w:bookmarkStart w:id="42" w:name="_Toc235318961"/>
      <w:r>
        <w:rPr>
          <w:lang w:eastAsia="zh-CN"/>
        </w:rPr>
        <w:lastRenderedPageBreak/>
        <w:t>参考文献</w:t>
      </w:r>
      <w:bookmarkEnd w:id="42"/>
    </w:p>
    <w:p w14:paraId="512D5635" w14:textId="77777777" w:rsidR="00FC2418" w:rsidRDefault="00472644">
      <w:pPr>
        <w:ind w:firstLine="0"/>
        <w:rPr>
          <w:lang w:eastAsia="zh-CN"/>
        </w:rPr>
      </w:pPr>
      <w:r>
        <w:rPr>
          <w:lang w:eastAsia="zh-CN"/>
        </w:rPr>
        <w:t xml:space="preserve">[1] </w:t>
      </w:r>
      <w:r>
        <w:rPr>
          <w:lang w:eastAsia="zh-CN"/>
        </w:rPr>
        <w:t>第十五届中国软件杯大赛</w:t>
      </w:r>
      <w:r>
        <w:rPr>
          <w:lang w:eastAsia="zh-CN"/>
        </w:rPr>
        <w:t xml:space="preserve"> A3 </w:t>
      </w:r>
      <w:r>
        <w:rPr>
          <w:lang w:eastAsia="zh-CN"/>
        </w:rPr>
        <w:t>赛题：基于大模型的个性化资源生成与学习多智能体系统开发，</w:t>
      </w:r>
      <w:r>
        <w:rPr>
          <w:lang w:eastAsia="zh-CN"/>
        </w:rPr>
        <w:t>https://www.cnsoftbei.com/content-3-1286-1.html</w:t>
      </w:r>
      <w:r>
        <w:rPr>
          <w:lang w:eastAsia="zh-CN"/>
        </w:rPr>
        <w:t>。</w:t>
      </w:r>
    </w:p>
    <w:p w14:paraId="53510FFC" w14:textId="77777777" w:rsidR="00FC2418" w:rsidRDefault="00472644">
      <w:pPr>
        <w:ind w:firstLine="0"/>
      </w:pPr>
      <w:r>
        <w:t>[2] FastAPI Documentation</w:t>
      </w:r>
      <w:r>
        <w:t>，</w:t>
      </w:r>
      <w:r>
        <w:t>https://fastapi.tiangolo.com/</w:t>
      </w:r>
      <w:r>
        <w:t>。</w:t>
      </w:r>
    </w:p>
    <w:p w14:paraId="67DF237E" w14:textId="77777777" w:rsidR="00FC2418" w:rsidRDefault="00472644">
      <w:pPr>
        <w:ind w:firstLine="0"/>
      </w:pPr>
      <w:r>
        <w:t>[3] React Documentation</w:t>
      </w:r>
      <w:r>
        <w:t>，</w:t>
      </w:r>
      <w:r>
        <w:t>https://react.dev/</w:t>
      </w:r>
      <w:r>
        <w:t>。</w:t>
      </w:r>
    </w:p>
    <w:p w14:paraId="766176A8" w14:textId="77777777" w:rsidR="00FC2418" w:rsidRDefault="00472644">
      <w:pPr>
        <w:ind w:firstLine="0"/>
      </w:pPr>
      <w:r>
        <w:t>[4] SQLAlchemy Documentation</w:t>
      </w:r>
      <w:r>
        <w:t>，</w:t>
      </w:r>
      <w:r>
        <w:t>https://docs.sqlalchemy.org/</w:t>
      </w:r>
      <w:r>
        <w:t>。</w:t>
      </w:r>
    </w:p>
    <w:p w14:paraId="1411FBBA" w14:textId="77777777" w:rsidR="00FC2418" w:rsidRDefault="00472644">
      <w:pPr>
        <w:ind w:firstLine="0"/>
      </w:pPr>
      <w:r>
        <w:t>[5] Pydantic Documentation</w:t>
      </w:r>
      <w:r>
        <w:t>，</w:t>
      </w:r>
      <w:r>
        <w:t>https://docs.pydantic.dev/</w:t>
      </w:r>
      <w:r>
        <w:t>。</w:t>
      </w:r>
    </w:p>
    <w:p w14:paraId="10F2C93E" w14:textId="77777777" w:rsidR="00FC2418" w:rsidRDefault="00472644">
      <w:pPr>
        <w:ind w:firstLine="0"/>
      </w:pPr>
      <w:r>
        <w:t>[6] Vite Documentation</w:t>
      </w:r>
      <w:r>
        <w:t>，</w:t>
      </w:r>
      <w:r>
        <w:t>https://vite.dev/</w:t>
      </w:r>
      <w:r>
        <w:t>。</w:t>
      </w:r>
    </w:p>
    <w:p w14:paraId="4D1F0B9E" w14:textId="77777777" w:rsidR="00FC2418" w:rsidRDefault="00472644">
      <w:pPr>
        <w:ind w:firstLine="0"/>
      </w:pPr>
      <w:r>
        <w:t>[7] Playwright Documentation</w:t>
      </w:r>
      <w:r>
        <w:t>，</w:t>
      </w:r>
      <w:r>
        <w:t>https://playwright.dev/</w:t>
      </w:r>
      <w:r>
        <w:t>。</w:t>
      </w:r>
    </w:p>
    <w:p w14:paraId="3B0D79CD" w14:textId="77777777" w:rsidR="00FC2418" w:rsidRDefault="00472644">
      <w:pPr>
        <w:ind w:firstLine="0"/>
      </w:pPr>
      <w:r>
        <w:t>[8] pypdf Documentation</w:t>
      </w:r>
      <w:r>
        <w:t>，</w:t>
      </w:r>
      <w:r>
        <w:t>https://pypdf.readthedocs.io/</w:t>
      </w:r>
      <w:r>
        <w:t>。</w:t>
      </w:r>
    </w:p>
    <w:p w14:paraId="0F06794E" w14:textId="77777777" w:rsidR="00FC2418" w:rsidRDefault="00472644">
      <w:pPr>
        <w:ind w:firstLine="0"/>
        <w:rPr>
          <w:lang w:eastAsia="zh-CN"/>
        </w:rPr>
      </w:pPr>
      <w:r>
        <w:rPr>
          <w:lang w:eastAsia="zh-CN"/>
        </w:rPr>
        <w:t xml:space="preserve">[9] </w:t>
      </w:r>
      <w:r>
        <w:rPr>
          <w:lang w:eastAsia="zh-CN"/>
        </w:rPr>
        <w:t>科大讯飞开放平台：星火认知大模型</w:t>
      </w:r>
      <w:r>
        <w:rPr>
          <w:lang w:eastAsia="zh-CN"/>
        </w:rPr>
        <w:t xml:space="preserve"> API </w:t>
      </w:r>
      <w:r>
        <w:rPr>
          <w:lang w:eastAsia="zh-CN"/>
        </w:rPr>
        <w:t>文档，</w:t>
      </w:r>
      <w:r>
        <w:rPr>
          <w:lang w:eastAsia="zh-CN"/>
        </w:rPr>
        <w:t>https://www.xfyun.cn/doc/spark/Web.html</w:t>
      </w:r>
      <w:r>
        <w:rPr>
          <w:lang w:eastAsia="zh-CN"/>
        </w:rPr>
        <w:t>。</w:t>
      </w:r>
    </w:p>
    <w:p w14:paraId="066851EC" w14:textId="77777777" w:rsidR="00FC2418" w:rsidRDefault="00472644">
      <w:pPr>
        <w:ind w:firstLine="0"/>
      </w:pPr>
      <w:r>
        <w:t xml:space="preserve">[10] </w:t>
      </w:r>
      <w:r>
        <w:t>项目源码与本地文档：</w:t>
      </w:r>
      <w:r>
        <w:t>README</w:t>
      </w:r>
      <w:r>
        <w:t>、</w:t>
      </w:r>
      <w:r>
        <w:t>deployment</w:t>
      </w:r>
      <w:r>
        <w:t>、</w:t>
      </w:r>
      <w:r>
        <w:t>docs</w:t>
      </w:r>
      <w:r>
        <w:t>、</w:t>
      </w:r>
      <w:r>
        <w:t>tests</w:t>
      </w:r>
      <w:r>
        <w:t>、</w:t>
      </w:r>
      <w:r>
        <w:t xml:space="preserve">src/backend </w:t>
      </w:r>
      <w:r>
        <w:t>与</w:t>
      </w:r>
      <w:r>
        <w:t xml:space="preserve"> src/frontend</w:t>
      </w:r>
      <w:r>
        <w:t>。</w:t>
      </w:r>
    </w:p>
    <w:p w14:paraId="6B1B8121" w14:textId="77777777" w:rsidR="00FC2418" w:rsidRDefault="00472644">
      <w:pPr>
        <w:ind w:firstLine="0"/>
      </w:pPr>
      <w:r>
        <w:br w:type="page"/>
      </w:r>
    </w:p>
    <w:p w14:paraId="1935CA3F" w14:textId="77777777" w:rsidR="00FC2418" w:rsidRDefault="00472644">
      <w:pPr>
        <w:pStyle w:val="1"/>
        <w:rPr>
          <w:lang w:eastAsia="zh-CN"/>
        </w:rPr>
      </w:pPr>
      <w:bookmarkStart w:id="43" w:name="_Toc235318962"/>
      <w:r>
        <w:rPr>
          <w:lang w:eastAsia="zh-CN"/>
        </w:rPr>
        <w:lastRenderedPageBreak/>
        <w:t>致谢</w:t>
      </w:r>
      <w:bookmarkEnd w:id="43"/>
    </w:p>
    <w:p w14:paraId="3F9CA515" w14:textId="77777777" w:rsidR="00FC2418" w:rsidRDefault="00472644">
      <w:pPr>
        <w:rPr>
          <w:lang w:eastAsia="zh-CN"/>
        </w:rPr>
      </w:pPr>
      <w:r>
        <w:t>感谢中国软件杯</w:t>
      </w:r>
      <w:r>
        <w:t xml:space="preserve"> A3 </w:t>
      </w:r>
      <w:r>
        <w:t>赛题出题方围绕高校个性化学习与多智能体系统提出具有实践价值的命题，为本项目的需求分析、方案设计和工程实现提供了清晰方向。</w:t>
      </w:r>
    </w:p>
    <w:p w14:paraId="7775FA6E" w14:textId="77777777" w:rsidR="00FC2418" w:rsidRDefault="00472644">
      <w:pPr>
        <w:rPr>
          <w:lang w:eastAsia="zh-CN"/>
        </w:rPr>
      </w:pPr>
      <w:r>
        <w:rPr>
          <w:lang w:eastAsia="zh-CN"/>
        </w:rPr>
        <w:t>感谢指导老师在选题理解、系统设计、项目实施和参赛材料完善过程中给予指导与建议。</w:t>
      </w:r>
    </w:p>
    <w:sectPr w:rsidR="00FC2418">
      <w:headerReference w:type="even" r:id="rId25"/>
      <w:headerReference w:type="default" r:id="rId26"/>
      <w:footerReference w:type="even" r:id="rId27"/>
      <w:footerReference w:type="default" r:id="rId28"/>
      <w:headerReference w:type="first" r:id="rId29"/>
      <w:footerReference w:type="first" r:id="rId30"/>
      <w:pgSz w:w="11906" w:h="16838"/>
      <w:pgMar w:top="1984" w:right="1701" w:bottom="1984" w:left="1701" w:header="1560" w:footer="1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111A2" w14:textId="77777777" w:rsidR="00AE520C" w:rsidRDefault="00AE520C">
      <w:pPr>
        <w:spacing w:line="240" w:lineRule="auto"/>
      </w:pPr>
      <w:r>
        <w:separator/>
      </w:r>
    </w:p>
  </w:endnote>
  <w:endnote w:type="continuationSeparator" w:id="0">
    <w:p w14:paraId="03D213C4" w14:textId="77777777" w:rsidR="00AE520C" w:rsidRDefault="00AE52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auto"/>
    <w:pitch w:val="default"/>
    <w:sig w:usb0="E0002EFF" w:usb1="C0007843" w:usb2="00000009" w:usb3="00000000" w:csb0="400001FF" w:csb1="FFFF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86A1A" w14:textId="77777777" w:rsidR="00FC2418" w:rsidRDefault="00472644">
    <w:r>
      <w:rPr>
        <w:sz w:val="20"/>
      </w:rP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C7C5A" w14:textId="77777777" w:rsidR="00FC2418" w:rsidRDefault="00472644">
    <w:r>
      <w:rPr>
        <w:sz w:val="20"/>
      </w:rP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54991" w14:textId="77777777" w:rsidR="00FC2418" w:rsidRDefault="00472644">
    <w:r>
      <w:rPr>
        <w:sz w:val="20"/>
      </w:rP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3677F" w14:textId="77777777" w:rsidR="00FC2418" w:rsidRDefault="00472644">
    <w:pPr>
      <w:ind w:firstLine="0"/>
      <w:jc w:val="center"/>
    </w:pPr>
    <w:r>
      <w:rPr>
        <w:sz w:val="20"/>
      </w:rPr>
      <w:fldChar w:fldCharType="begin"/>
    </w:r>
    <w:r>
      <w:rPr>
        <w:sz w:val="20"/>
      </w:rPr>
      <w:instrText>PAGE \* MERGEFORMAT</w:instrText>
    </w:r>
    <w:r>
      <w:rPr>
        <w:sz w:val="20"/>
      </w:rPr>
      <w:fldChar w:fldCharType="separate"/>
    </w:r>
    <w:r>
      <w:rPr>
        <w:sz w:val="20"/>
      </w:rPr>
      <w:t>1</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41627" w14:textId="77777777" w:rsidR="00FC2418" w:rsidRDefault="00472644">
    <w:pPr>
      <w:ind w:firstLine="0"/>
      <w:jc w:val="center"/>
    </w:pPr>
    <w:r>
      <w:rPr>
        <w:sz w:val="20"/>
      </w:rPr>
      <w:fldChar w:fldCharType="begin"/>
    </w:r>
    <w:r>
      <w:rPr>
        <w:sz w:val="20"/>
      </w:rPr>
      <w:instrText>PAGE \* MERGEFORMAT</w:instrText>
    </w:r>
    <w:r>
      <w:rPr>
        <w:sz w:val="20"/>
      </w:rPr>
      <w:fldChar w:fldCharType="separate"/>
    </w:r>
    <w:r>
      <w:rPr>
        <w:sz w:val="20"/>
      </w:rPr>
      <w:t>1</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07460" w14:textId="77777777" w:rsidR="00FC2418" w:rsidRDefault="00472644">
    <w:pPr>
      <w:ind w:firstLine="0"/>
      <w:jc w:val="center"/>
    </w:pPr>
    <w:r>
      <w:rPr>
        <w:sz w:val="20"/>
      </w:rPr>
      <w:fldChar w:fldCharType="begin"/>
    </w:r>
    <w:r>
      <w:rPr>
        <w:sz w:val="20"/>
      </w:rPr>
      <w:instrText>PAGE \* MERGEFORMAT</w:instrText>
    </w:r>
    <w:r>
      <w:rPr>
        <w:sz w:val="20"/>
      </w:rPr>
      <w:fldChar w:fldCharType="separate"/>
    </w:r>
    <w:r>
      <w:rPr>
        <w:sz w:val="20"/>
      </w:rPr>
      <w:t>1</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BF2D" w14:textId="77777777" w:rsidR="00FC2418" w:rsidRDefault="00472644">
    <w:pPr>
      <w:ind w:firstLine="0"/>
      <w:jc w:val="center"/>
    </w:pPr>
    <w:r>
      <w:rPr>
        <w:sz w:val="20"/>
      </w:rPr>
      <w:fldChar w:fldCharType="begin"/>
    </w:r>
    <w:r>
      <w:rPr>
        <w:sz w:val="20"/>
      </w:rPr>
      <w:instrText>PAGE \* MERGEFORMAT</w:instrText>
    </w:r>
    <w:r>
      <w:rPr>
        <w:sz w:val="20"/>
      </w:rPr>
      <w:fldChar w:fldCharType="separate"/>
    </w:r>
    <w:r>
      <w:rPr>
        <w:sz w:val="20"/>
      </w:rPr>
      <w:t>1</w:t>
    </w:r>
    <w:r>
      <w:rPr>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1E49" w14:textId="77777777" w:rsidR="00FC2418" w:rsidRDefault="00472644">
    <w:pPr>
      <w:ind w:firstLine="0"/>
      <w:jc w:val="center"/>
    </w:pPr>
    <w:r>
      <w:rPr>
        <w:sz w:val="20"/>
      </w:rPr>
      <w:fldChar w:fldCharType="begin"/>
    </w:r>
    <w:r>
      <w:rPr>
        <w:sz w:val="20"/>
      </w:rPr>
      <w:instrText>PAGE \* MERGEFORMAT</w:instrText>
    </w:r>
    <w:r>
      <w:rPr>
        <w:sz w:val="20"/>
      </w:rPr>
      <w:fldChar w:fldCharType="separate"/>
    </w:r>
    <w:r>
      <w:rPr>
        <w:sz w:val="20"/>
      </w:rPr>
      <w:t>1</w:t>
    </w:r>
    <w:r>
      <w:rPr>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DB06B" w14:textId="77777777" w:rsidR="00FC2418" w:rsidRDefault="00472644">
    <w:pPr>
      <w:ind w:firstLine="0"/>
      <w:jc w:val="center"/>
    </w:pPr>
    <w:r>
      <w:rPr>
        <w:sz w:val="20"/>
      </w:rPr>
      <w:fldChar w:fldCharType="begin"/>
    </w:r>
    <w:r>
      <w:rPr>
        <w:sz w:val="20"/>
      </w:rPr>
      <w:instrText>PAGE \* MERGEFORMAT</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1636C" w14:textId="77777777" w:rsidR="00AE520C" w:rsidRDefault="00AE520C">
      <w:pPr>
        <w:spacing w:line="240" w:lineRule="auto"/>
      </w:pPr>
      <w:r>
        <w:separator/>
      </w:r>
    </w:p>
  </w:footnote>
  <w:footnote w:type="continuationSeparator" w:id="0">
    <w:p w14:paraId="1CDC990B" w14:textId="77777777" w:rsidR="00AE520C" w:rsidRDefault="00AE52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0485F" w14:textId="77777777" w:rsidR="00FC2418" w:rsidRDefault="00472644">
    <w:pPr>
      <w:ind w:firstLine="0"/>
      <w:jc w:val="center"/>
    </w:pPr>
    <w:r>
      <w:rPr>
        <w:sz w:val="18"/>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E1B4" w14:textId="77777777" w:rsidR="00FC2418" w:rsidRDefault="00472644">
    <w:pPr>
      <w:ind w:firstLine="0"/>
      <w:jc w:val="center"/>
    </w:pPr>
    <w:r>
      <w:rPr>
        <w:sz w:val="18"/>
      </w:rPr>
      <w:t>目录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48AAA" w14:textId="77777777" w:rsidR="00FC2418" w:rsidRDefault="00472644">
    <w:pPr>
      <w:ind w:firstLine="0"/>
      <w:jc w:val="center"/>
    </w:pPr>
    <w:r>
      <w:rPr>
        <w:sz w:val="18"/>
      </w:rPr>
      <w:t>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B80FE" w14:textId="77777777" w:rsidR="00FC2418" w:rsidRDefault="00472644">
    <w:pPr>
      <w:ind w:firstLine="0"/>
      <w:jc w:val="center"/>
      <w:rPr>
        <w:lang w:eastAsia="zh-CN"/>
      </w:rPr>
    </w:pPr>
    <w:r>
      <w:rPr>
        <w:sz w:val="18"/>
        <w:lang w:eastAsia="zh-CN"/>
      </w:rPr>
      <w:t>基于大模型的个性化资源生成与学习多智能体系统开发说明书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85E63" w14:textId="2D31F0B7" w:rsidR="00FC2418" w:rsidRDefault="00472644">
    <w:pPr>
      <w:ind w:firstLine="0"/>
      <w:jc w:val="center"/>
    </w:pPr>
    <w:r>
      <w:rPr>
        <w:sz w:val="18"/>
      </w:rPr>
      <w:fldChar w:fldCharType="begin"/>
    </w:r>
    <w:r>
      <w:rPr>
        <w:sz w:val="18"/>
      </w:rPr>
      <w:instrText>STYLEREF 1 \* MERGEFORMAT</w:instrText>
    </w:r>
    <w:r>
      <w:rPr>
        <w:sz w:val="18"/>
      </w:rPr>
      <w:fldChar w:fldCharType="separate"/>
    </w:r>
    <w:r w:rsidR="003D405A">
      <w:rPr>
        <w:rFonts w:hint="eastAsia"/>
        <w:noProof/>
        <w:sz w:val="18"/>
      </w:rPr>
      <w:t>第六章</w:t>
    </w:r>
    <w:r w:rsidR="003D405A">
      <w:rPr>
        <w:rFonts w:hint="eastAsia"/>
        <w:noProof/>
        <w:sz w:val="18"/>
      </w:rPr>
      <w:t xml:space="preserve"> </w:t>
    </w:r>
    <w:r w:rsidR="003D405A">
      <w:rPr>
        <w:rFonts w:hint="eastAsia"/>
        <w:noProof/>
        <w:sz w:val="18"/>
      </w:rPr>
      <w:t>问题分析与未来展望</w:t>
    </w:r>
    <w:r>
      <w:rPr>
        <w:sz w:val="1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BE9F" w14:textId="587220DE" w:rsidR="00FC2418" w:rsidRDefault="00472644">
    <w:pPr>
      <w:ind w:firstLine="0"/>
      <w:jc w:val="center"/>
    </w:pPr>
    <w:r>
      <w:rPr>
        <w:sz w:val="18"/>
      </w:rPr>
      <w:fldChar w:fldCharType="begin"/>
    </w:r>
    <w:r>
      <w:rPr>
        <w:sz w:val="18"/>
      </w:rPr>
      <w:instrText>STYLEREF 1 \* MERGEFORMAT</w:instrText>
    </w:r>
    <w:r>
      <w:rPr>
        <w:sz w:val="18"/>
      </w:rPr>
      <w:fldChar w:fldCharType="separate"/>
    </w:r>
    <w:r w:rsidR="003D405A">
      <w:rPr>
        <w:rFonts w:hint="eastAsia"/>
        <w:noProof/>
        <w:sz w:val="18"/>
      </w:rPr>
      <w:t>第一章</w:t>
    </w:r>
    <w:r w:rsidR="003D405A">
      <w:rPr>
        <w:rFonts w:hint="eastAsia"/>
        <w:noProof/>
        <w:sz w:val="18"/>
      </w:rPr>
      <w:t xml:space="preserve"> </w:t>
    </w:r>
    <w:r w:rsidR="003D405A">
      <w:rPr>
        <w:rFonts w:hint="eastAsia"/>
        <w:noProof/>
        <w:sz w:val="18"/>
      </w:rPr>
      <w:t>项目概述与需求分析</w:t>
    </w:r>
    <w:r>
      <w:rPr>
        <w:sz w:val="18"/>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4185" w14:textId="77777777" w:rsidR="00FC2418" w:rsidRDefault="00472644">
    <w:pPr>
      <w:ind w:firstLine="0"/>
      <w:jc w:val="center"/>
      <w:rPr>
        <w:lang w:eastAsia="zh-CN"/>
      </w:rPr>
    </w:pPr>
    <w:r>
      <w:rPr>
        <w:sz w:val="18"/>
        <w:lang w:eastAsia="zh-CN"/>
      </w:rPr>
      <w:t>基于大模型的个性化资源生成与学习多智能体系统开发说明书</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80E14" w14:textId="16884647" w:rsidR="00FC2418" w:rsidRDefault="00472644">
    <w:pPr>
      <w:ind w:firstLine="0"/>
      <w:jc w:val="center"/>
    </w:pPr>
    <w:r>
      <w:rPr>
        <w:sz w:val="18"/>
      </w:rPr>
      <w:fldChar w:fldCharType="begin"/>
    </w:r>
    <w:r>
      <w:rPr>
        <w:sz w:val="18"/>
      </w:rPr>
      <w:instrText>STYLEREF 1 \* MERGEFORMAT</w:instrText>
    </w:r>
    <w:r>
      <w:rPr>
        <w:sz w:val="18"/>
      </w:rPr>
      <w:fldChar w:fldCharType="separate"/>
    </w:r>
    <w:r w:rsidR="00E417B0">
      <w:rPr>
        <w:rFonts w:hint="eastAsia"/>
        <w:noProof/>
        <w:sz w:val="18"/>
      </w:rPr>
      <w:t>致谢</w:t>
    </w:r>
    <w:r>
      <w:rPr>
        <w:sz w:val="1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A1C1C" w14:textId="5AC69904" w:rsidR="00FC2418" w:rsidRDefault="00472644">
    <w:pPr>
      <w:ind w:firstLine="0"/>
      <w:jc w:val="center"/>
    </w:pPr>
    <w:r>
      <w:rPr>
        <w:sz w:val="18"/>
      </w:rPr>
      <w:fldChar w:fldCharType="begin"/>
    </w:r>
    <w:r>
      <w:rPr>
        <w:sz w:val="18"/>
      </w:rPr>
      <w:instrText>STYLEREF 1 \* MERGEFORMAT</w:instrText>
    </w:r>
    <w:r>
      <w:rPr>
        <w:sz w:val="18"/>
      </w:rPr>
      <w:fldChar w:fldCharType="separate"/>
    </w:r>
    <w:r w:rsidR="003D405A">
      <w:rPr>
        <w:rFonts w:hint="eastAsia"/>
        <w:noProof/>
        <w:sz w:val="18"/>
      </w:rPr>
      <w:t>参考文献</w:t>
    </w:r>
    <w:r>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438329504">
    <w:abstractNumId w:val="1"/>
  </w:num>
  <w:num w:numId="2" w16cid:durableId="1257833236">
    <w:abstractNumId w:val="4"/>
  </w:num>
  <w:num w:numId="3" w16cid:durableId="702098123">
    <w:abstractNumId w:val="5"/>
  </w:num>
  <w:num w:numId="4" w16cid:durableId="1314986224">
    <w:abstractNumId w:val="2"/>
  </w:num>
  <w:num w:numId="5" w16cid:durableId="1495032218">
    <w:abstractNumId w:val="0"/>
  </w:num>
  <w:num w:numId="6" w16cid:durableId="4918756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evenAndOddHeaders/>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325"/>
    <w:rsid w:val="00034616"/>
    <w:rsid w:val="0006063C"/>
    <w:rsid w:val="00065795"/>
    <w:rsid w:val="00093F4A"/>
    <w:rsid w:val="000C3EA6"/>
    <w:rsid w:val="000D0455"/>
    <w:rsid w:val="000D13FF"/>
    <w:rsid w:val="000D3972"/>
    <w:rsid w:val="0015074B"/>
    <w:rsid w:val="001D13E0"/>
    <w:rsid w:val="00257924"/>
    <w:rsid w:val="0026439E"/>
    <w:rsid w:val="0029639D"/>
    <w:rsid w:val="002C658D"/>
    <w:rsid w:val="002E68CF"/>
    <w:rsid w:val="003207BC"/>
    <w:rsid w:val="0032457D"/>
    <w:rsid w:val="00324C1B"/>
    <w:rsid w:val="00326F90"/>
    <w:rsid w:val="00395163"/>
    <w:rsid w:val="003D405A"/>
    <w:rsid w:val="003F78FD"/>
    <w:rsid w:val="004328C6"/>
    <w:rsid w:val="00472644"/>
    <w:rsid w:val="00474EE5"/>
    <w:rsid w:val="004C21F4"/>
    <w:rsid w:val="004E7B59"/>
    <w:rsid w:val="004F00E9"/>
    <w:rsid w:val="005A1498"/>
    <w:rsid w:val="005D03F3"/>
    <w:rsid w:val="00616764"/>
    <w:rsid w:val="006F4EDA"/>
    <w:rsid w:val="006F63E4"/>
    <w:rsid w:val="00704CC7"/>
    <w:rsid w:val="00706465"/>
    <w:rsid w:val="007404C1"/>
    <w:rsid w:val="007D3BBA"/>
    <w:rsid w:val="007D3D1C"/>
    <w:rsid w:val="007F16FB"/>
    <w:rsid w:val="008A06F7"/>
    <w:rsid w:val="008F2658"/>
    <w:rsid w:val="009025C7"/>
    <w:rsid w:val="00926E11"/>
    <w:rsid w:val="00936659"/>
    <w:rsid w:val="009B3DA7"/>
    <w:rsid w:val="009E221E"/>
    <w:rsid w:val="009F47ED"/>
    <w:rsid w:val="00A13DB7"/>
    <w:rsid w:val="00A40523"/>
    <w:rsid w:val="00A50C1B"/>
    <w:rsid w:val="00AA1D8D"/>
    <w:rsid w:val="00AE2152"/>
    <w:rsid w:val="00AE520C"/>
    <w:rsid w:val="00B364EA"/>
    <w:rsid w:val="00B47730"/>
    <w:rsid w:val="00B66475"/>
    <w:rsid w:val="00B82A15"/>
    <w:rsid w:val="00BE392E"/>
    <w:rsid w:val="00C01704"/>
    <w:rsid w:val="00C26F42"/>
    <w:rsid w:val="00C36962"/>
    <w:rsid w:val="00C94281"/>
    <w:rsid w:val="00CB0664"/>
    <w:rsid w:val="00D07FF6"/>
    <w:rsid w:val="00D13F25"/>
    <w:rsid w:val="00D257AD"/>
    <w:rsid w:val="00D25A76"/>
    <w:rsid w:val="00D45E8F"/>
    <w:rsid w:val="00D674A6"/>
    <w:rsid w:val="00D73A96"/>
    <w:rsid w:val="00DC1F2C"/>
    <w:rsid w:val="00E417B0"/>
    <w:rsid w:val="00E52014"/>
    <w:rsid w:val="00E55556"/>
    <w:rsid w:val="00E86E1F"/>
    <w:rsid w:val="00ED162E"/>
    <w:rsid w:val="00F42E15"/>
    <w:rsid w:val="00F575B1"/>
    <w:rsid w:val="00F85E2C"/>
    <w:rsid w:val="00FA790B"/>
    <w:rsid w:val="00FC2418"/>
    <w:rsid w:val="00FC3630"/>
    <w:rsid w:val="00FC5254"/>
    <w:rsid w:val="00FC693F"/>
    <w:rsid w:val="00FD207C"/>
    <w:rsid w:val="03B54ACD"/>
    <w:rsid w:val="04C62D80"/>
    <w:rsid w:val="180344FA"/>
    <w:rsid w:val="21C344E6"/>
    <w:rsid w:val="22D50B4C"/>
    <w:rsid w:val="271B1E0C"/>
    <w:rsid w:val="2B1360BC"/>
    <w:rsid w:val="36BE6498"/>
    <w:rsid w:val="40A30C17"/>
    <w:rsid w:val="449971D9"/>
    <w:rsid w:val="50726BE2"/>
    <w:rsid w:val="507D7D26"/>
    <w:rsid w:val="5D522822"/>
    <w:rsid w:val="61944B5C"/>
    <w:rsid w:val="62C55F73"/>
    <w:rsid w:val="637C3BFD"/>
    <w:rsid w:val="65632709"/>
    <w:rsid w:val="66D551C4"/>
    <w:rsid w:val="701025DA"/>
    <w:rsid w:val="7C8F40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2481D57"/>
  <w14:defaultImageDpi w14:val="300"/>
  <w15:docId w15:val="{9953C277-2E05-4D56-99A0-DB7B30684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lsdException w:name="Medium Grid 2" w:uiPriority="68" w:qFormat="1"/>
    <w:lsdException w:name="Medium Grid 3" w:uiPriority="69" w:qFormat="1"/>
    <w:lsdException w:name="Dark List" w:uiPriority="70"/>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lsdException w:name="Dark List Accent 3" w:uiPriority="70" w:qFormat="1"/>
    <w:lsdException w:name="Colorful Shading Accent 3" w:uiPriority="7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qFormat="1"/>
    <w:lsdException w:name="Medium List 2 Accent 5" w:uiPriority="66"/>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400" w:lineRule="exact"/>
      <w:ind w:firstLine="480"/>
      <w:jc w:val="both"/>
    </w:pPr>
    <w:rPr>
      <w:color w:val="000000"/>
      <w:sz w:val="24"/>
      <w:szCs w:val="22"/>
      <w:lang w:eastAsia="en-US"/>
    </w:rPr>
  </w:style>
  <w:style w:type="paragraph" w:styleId="1">
    <w:name w:val="heading 1"/>
    <w:basedOn w:val="a1"/>
    <w:next w:val="a1"/>
    <w:link w:val="10"/>
    <w:uiPriority w:val="9"/>
    <w:qFormat/>
    <w:pPr>
      <w:keepNext/>
      <w:keepLines/>
      <w:spacing w:before="600" w:after="600"/>
      <w:ind w:firstLine="0"/>
      <w:jc w:val="center"/>
      <w:outlineLvl w:val="0"/>
    </w:pPr>
    <w:rPr>
      <w:rFonts w:eastAsia="黑体"/>
      <w:b/>
      <w:bCs/>
      <w:sz w:val="30"/>
      <w:szCs w:val="28"/>
    </w:rPr>
  </w:style>
  <w:style w:type="paragraph" w:styleId="21">
    <w:name w:val="heading 2"/>
    <w:basedOn w:val="a1"/>
    <w:next w:val="a1"/>
    <w:link w:val="22"/>
    <w:uiPriority w:val="9"/>
    <w:unhideWhenUsed/>
    <w:qFormat/>
    <w:pPr>
      <w:keepNext/>
      <w:keepLines/>
      <w:spacing w:before="360" w:after="360"/>
      <w:ind w:firstLine="0"/>
      <w:jc w:val="left"/>
      <w:outlineLvl w:val="1"/>
    </w:pPr>
    <w:rPr>
      <w:rFonts w:eastAsia="黑体"/>
      <w:b/>
      <w:bCs/>
      <w:sz w:val="28"/>
      <w:szCs w:val="26"/>
    </w:rPr>
  </w:style>
  <w:style w:type="paragraph" w:styleId="31">
    <w:name w:val="heading 3"/>
    <w:basedOn w:val="a1"/>
    <w:next w:val="a1"/>
    <w:link w:val="32"/>
    <w:uiPriority w:val="9"/>
    <w:unhideWhenUsed/>
    <w:qFormat/>
    <w:pPr>
      <w:keepNext/>
      <w:keepLines/>
      <w:spacing w:before="240" w:after="240"/>
      <w:ind w:firstLine="0"/>
      <w:jc w:val="left"/>
      <w:outlineLvl w:val="2"/>
    </w:pPr>
    <w:rPr>
      <w:rFonts w:eastAsia="黑体"/>
      <w:b/>
      <w:bCs/>
      <w:sz w:val="28"/>
    </w:rPr>
  </w:style>
  <w:style w:type="paragraph" w:styleId="4">
    <w:name w:val="heading 4"/>
    <w:basedOn w:val="a1"/>
    <w:next w:val="a1"/>
    <w:link w:val="40"/>
    <w:uiPriority w:val="9"/>
    <w:semiHidden/>
    <w:unhideWhenUsed/>
    <w:qFormat/>
    <w:pPr>
      <w:keepNext/>
      <w:keepLines/>
      <w:spacing w:before="120" w:after="12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keepNext/>
      <w:spacing w:before="120" w:after="120"/>
      <w:ind w:firstLine="0"/>
      <w:jc w:val="center"/>
    </w:pPr>
    <w:rPr>
      <w:bCs/>
      <w:sz w:val="21"/>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line="240" w:lineRule="auto"/>
    </w:pPr>
  </w:style>
  <w:style w:type="paragraph" w:styleId="ad">
    <w:name w:val="header"/>
    <w:basedOn w:val="a1"/>
    <w:link w:val="ae"/>
    <w:uiPriority w:val="99"/>
    <w:unhideWhenUsed/>
    <w:qFormat/>
    <w:pPr>
      <w:tabs>
        <w:tab w:val="center" w:pos="4680"/>
        <w:tab w:val="right" w:pos="9360"/>
      </w:tabs>
      <w:spacing w:line="240" w:lineRule="auto"/>
    </w:pPr>
  </w:style>
  <w:style w:type="paragraph" w:styleId="TOC1">
    <w:name w:val="toc 1"/>
    <w:basedOn w:val="a1"/>
    <w:next w:val="a1"/>
    <w:autoRedefine/>
    <w:uiPriority w:val="39"/>
    <w:unhideWhenUsed/>
    <w:rPr>
      <w:rFonts w:eastAsia="黑体"/>
    </w:r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2">
    <w:name w:val="Normal (Web)"/>
    <w:basedOn w:val="a1"/>
    <w:uiPriority w:val="99"/>
    <w:semiHidden/>
    <w:unhideWhenUsed/>
    <w:qFormat/>
    <w:pPr>
      <w:spacing w:beforeAutospacing="1" w:afterAutospacing="1"/>
    </w:pPr>
    <w:rPr>
      <w:lang w:eastAsia="zh-CN"/>
    </w:r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page number"/>
    <w:uiPriority w:val="99"/>
    <w:qFormat/>
    <w:rPr>
      <w:rFonts w:cs="Times New Roman"/>
    </w:rPr>
  </w:style>
  <w:style w:type="character" w:styleId="aff">
    <w:name w:val="Emphasis"/>
    <w:basedOn w:val="a2"/>
    <w:uiPriority w:val="20"/>
    <w:qFormat/>
    <w:rPr>
      <w:i/>
      <w:iCs/>
    </w:rPr>
  </w:style>
  <w:style w:type="character" w:styleId="aff0">
    <w:name w:val="Hyperlink"/>
    <w:basedOn w:val="a2"/>
    <w:uiPriority w:val="99"/>
    <w:unhideWhenUsed/>
    <w:rPr>
      <w:color w:val="0000FF" w:themeColor="hyperlink"/>
      <w:u w:val="single"/>
    </w:rPr>
  </w:style>
  <w:style w:type="character" w:styleId="HTML">
    <w:name w:val="HTML Code"/>
    <w:basedOn w:val="a2"/>
    <w:uiPriority w:val="99"/>
    <w:semiHidden/>
    <w:unhideWhenUsed/>
    <w:rPr>
      <w:rFonts w:ascii="Courier New" w:hAnsi="Courier New"/>
      <w:sz w:val="20"/>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1">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2">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rPr>
      <w:rFonts w:ascii="Courier" w:hAnsi="Courier"/>
      <w:sz w:val="20"/>
      <w:szCs w:val="20"/>
    </w:rPr>
  </w:style>
  <w:style w:type="paragraph" w:styleId="aff3">
    <w:name w:val="Quote"/>
    <w:basedOn w:val="a1"/>
    <w:next w:val="a1"/>
    <w:link w:val="aff4"/>
    <w:uiPriority w:val="29"/>
    <w:qFormat/>
    <w:rPr>
      <w:i/>
      <w:iCs/>
      <w:color w:val="000000" w:themeColor="text1"/>
    </w:rPr>
  </w:style>
  <w:style w:type="character" w:customStyle="1" w:styleId="aff4">
    <w:name w:val="引用 字符"/>
    <w:basedOn w:val="a2"/>
    <w:link w:val="aff3"/>
    <w:uiPriority w:val="29"/>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5">
    <w:name w:val="Intense Quote"/>
    <w:basedOn w:val="a1"/>
    <w:next w:val="a1"/>
    <w:link w:val="aff6"/>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6">
    <w:name w:val="明显引用 字符"/>
    <w:basedOn w:val="a2"/>
    <w:link w:val="aff5"/>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111111111111">
    <w:name w:val="111111111111"/>
    <w:basedOn w:val="a1"/>
    <w:qFormat/>
    <w:pPr>
      <w:spacing w:before="600" w:after="600"/>
      <w:jc w:val="center"/>
      <w:outlineLvl w:val="0"/>
    </w:pPr>
    <w:rPr>
      <w:rFonts w:eastAsia="黑体" w:cs="黑体"/>
      <w:sz w:val="30"/>
      <w:szCs w:val="30"/>
    </w:rPr>
  </w:style>
  <w:style w:type="paragraph" w:customStyle="1" w:styleId="CodeBlock">
    <w:name w:val="CodeBlock"/>
    <w:pPr>
      <w:spacing w:before="60" w:after="120" w:line="240" w:lineRule="exact"/>
    </w:pPr>
    <w:rPr>
      <w:rFonts w:ascii="Consolas" w:eastAsia="Consolas" w:hAnsi="Consolas" w:cs="Consolas"/>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eader" Target="header8.xm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5.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eader" Target="header6.xml"/><Relationship Id="rId28" Type="http://schemas.openxmlformats.org/officeDocument/2006/relationships/footer" Target="footer8.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38</Pages>
  <Words>10087</Words>
  <Characters>16545</Characters>
  <Application>Microsoft Office Word</Application>
  <DocSecurity>0</DocSecurity>
  <Lines>1034</Lines>
  <Paragraphs>760</Paragraphs>
  <ScaleCrop>false</ScaleCrop>
  <Company/>
  <LinksUpToDate>false</LinksUpToDate>
  <CharactersWithSpaces>25872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基于大模型的个性化资源生成与学习多智能体系统开发说明书</dc:title>
  <dc:subject>中国软件杯 A3 参赛项目系统开发说明书</dc:subject>
  <dc:creator/>
  <cp:keywords>个性化学习, 多智能体, RAG, 学生画像, 学习路径</cp:keywords>
  <dc:description>依据 A3 官方要求、当前项目实现与项目 README 重新生成</dc:description>
  <cp:lastModifiedBy>1504439401@qq.com</cp:lastModifiedBy>
  <cp:revision>25</cp:revision>
  <dcterms:created xsi:type="dcterms:W3CDTF">2013-12-23T23:15:00Z</dcterms:created>
  <dcterms:modified xsi:type="dcterms:W3CDTF">2026-07-18T18:01:00Z</dcterms:modified>
</cp:coreProperties>
</file>